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after="0"/>
        <w:jc w:val="left"/>
        <w:rPr>
          <w:rFonts w:ascii="Cambria"/>
          <w:sz w:val="38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rFonts w:ascii="Cambria"/>
          <w:sz w:val="20"/>
        </w:rPr>
      </w:pPr>
      <w:r>
        <w:rPr>
          <w:rFonts w:ascii="Cambria"/>
          <w:sz w:val="20"/>
        </w:rPr>
        <w:pict>
          <v:group id="_x0000_s1039" o:spid="_x0000_s1039" o:spt="203" style="height:115.3pt;width:721pt;" coordsize="14420,2306">
            <o:lock v:ext="edit"/>
            <v:shape id="_x0000_s1040" o:spid="_x0000_s1040" o:spt="75" type="#_x0000_t75" style="position:absolute;left:0;top:0;height:2098;width:14420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41" o:spid="_x0000_s1041" o:spt="202" type="#_x0000_t202" style="position:absolute;left:0;top:0;height:2306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" w:line="240" w:lineRule="auto"/>
                      <w:rPr>
                        <w:rFonts w:ascii="Cambria"/>
                        <w:sz w:val="95"/>
                      </w:rPr>
                    </w:pPr>
                  </w:p>
                  <w:p>
                    <w:pPr>
                      <w:spacing w:before="1"/>
                      <w:ind w:left="723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color w:val="464646"/>
                        <w:w w:val="95"/>
                        <w:sz w:val="103"/>
                      </w:rPr>
                      <w:t>Instruction</w:t>
                    </w:r>
                    <w:r>
                      <w:rPr>
                        <w:color w:val="464646"/>
                        <w:spacing w:val="79"/>
                        <w:w w:val="95"/>
                        <w:sz w:val="103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103"/>
                      </w:rPr>
                      <w:t>Set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"/>
        <w:rPr>
          <w:rFonts w:ascii="Cambria"/>
          <w:sz w:val="18"/>
        </w:rPr>
      </w:pPr>
    </w:p>
    <w:p>
      <w:pPr>
        <w:pStyle w:val="7"/>
        <w:spacing w:before="78" w:line="244" w:lineRule="auto"/>
        <w:ind w:left="2018" w:right="1573" w:firstLine="3"/>
      </w:pPr>
      <w:r>
        <w:t>An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is a command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computer</w:t>
      </w:r>
      <w:r>
        <w:rPr>
          <w:spacing w:val="1"/>
        </w:rPr>
        <w:t xml:space="preserve"> </w:t>
      </w:r>
      <w:r>
        <w:t>to</w:t>
      </w:r>
      <w:r>
        <w:rPr>
          <w:spacing w:val="-130"/>
        </w:rPr>
        <w:t xml:space="preserve"> </w:t>
      </w:r>
      <w:r>
        <w:t>perform</w:t>
      </w:r>
      <w:r>
        <w:rPr>
          <w:spacing w:val="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specified</w:t>
      </w:r>
      <w:r>
        <w:rPr>
          <w:spacing w:val="20"/>
        </w:rPr>
        <w:t xml:space="preserve"> </w:t>
      </w:r>
      <w:r>
        <w:t>operation</w:t>
      </w:r>
      <w:r>
        <w:rPr>
          <w:spacing w:val="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data.</w:t>
      </w:r>
    </w:p>
    <w:p>
      <w:pPr>
        <w:pStyle w:val="7"/>
        <w:spacing w:before="129" w:line="244" w:lineRule="auto"/>
        <w:ind w:left="2020" w:right="1573" w:hanging="1"/>
      </w:pPr>
      <w:r>
        <w:t>The</w:t>
      </w:r>
      <w:r>
        <w:rPr>
          <w:spacing w:val="12"/>
        </w:rPr>
        <w:t xml:space="preserve"> </w:t>
      </w:r>
      <w:r>
        <w:t>instruction</w:t>
      </w:r>
      <w:r>
        <w:rPr>
          <w:spacing w:val="47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collection</w:t>
      </w:r>
      <w:r>
        <w:rPr>
          <w:spacing w:val="3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inst</w:t>
      </w:r>
      <w:r>
        <w:rPr>
          <w:rFonts w:hint="default"/>
          <w:lang w:val="en-US"/>
        </w:rPr>
        <w:t>ru</w:t>
      </w:r>
      <w:bookmarkStart w:id="0" w:name="_GoBack"/>
      <w:bookmarkEnd w:id="0"/>
      <w:r>
        <w:t>ctions</w:t>
      </w:r>
      <w:r>
        <w:rPr>
          <w:spacing w:val="30"/>
        </w:rPr>
        <w:t xml:space="preserve"> </w:t>
      </w:r>
      <w:r>
        <w:t>which</w:t>
      </w:r>
      <w:r>
        <w:rPr>
          <w:spacing w:val="-13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microprocessor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2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execute.</w:t>
      </w:r>
    </w:p>
    <w:p>
      <w:pPr>
        <w:pStyle w:val="7"/>
        <w:tabs>
          <w:tab w:val="left" w:pos="3278"/>
          <w:tab w:val="left" w:pos="5661"/>
          <w:tab w:val="left" w:pos="7989"/>
          <w:tab w:val="left" w:pos="10195"/>
          <w:tab w:val="left" w:pos="12749"/>
          <w:tab w:val="left" w:pos="13631"/>
        </w:tabs>
        <w:spacing w:before="130" w:line="247" w:lineRule="auto"/>
        <w:ind w:left="2016" w:right="1573" w:firstLine="2"/>
      </w:pPr>
      <w:r>
        <w:t>The</w:t>
      </w:r>
      <w:r>
        <w:tab/>
      </w:r>
      <w:r>
        <w:t>assembly</w:t>
      </w:r>
      <w:r>
        <w:tab/>
      </w:r>
      <w:r>
        <w:t>language</w:t>
      </w:r>
      <w:r>
        <w:tab/>
      </w:r>
      <w:r>
        <w:t>program</w:t>
      </w:r>
      <w:r>
        <w:tab/>
      </w:r>
      <w:r>
        <w:t>comprises</w:t>
      </w:r>
      <w:r>
        <w:tab/>
      </w:r>
      <w:r>
        <w:t>of</w:t>
      </w:r>
      <w:r>
        <w:tab/>
      </w:r>
      <w:r>
        <w:rPr>
          <w:spacing w:val="-7"/>
        </w:rPr>
        <w:t>the</w:t>
      </w:r>
      <w:r>
        <w:rPr>
          <w:spacing w:val="-130"/>
        </w:rPr>
        <w:t xml:space="preserve"> </w:t>
      </w:r>
      <w:r>
        <w:t>collection</w:t>
      </w:r>
      <w:r>
        <w:rPr>
          <w:spacing w:val="-15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instructions</w:t>
      </w:r>
      <w:r>
        <w:rPr>
          <w:spacing w:val="12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perform</w:t>
      </w:r>
      <w:r>
        <w:rPr>
          <w:spacing w:val="-2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operation.</w:t>
      </w:r>
    </w:p>
    <w:p>
      <w:pPr>
        <w:spacing w:before="131" w:line="249" w:lineRule="auto"/>
        <w:ind w:left="2018" w:right="1573" w:firstLine="3"/>
        <w:jc w:val="left"/>
        <w:rPr>
          <w:sz w:val="52"/>
        </w:rPr>
      </w:pPr>
      <w:r>
        <w:rPr>
          <w:sz w:val="52"/>
        </w:rPr>
        <w:t>Different</w:t>
      </w:r>
      <w:r>
        <w:rPr>
          <w:spacing w:val="16"/>
          <w:sz w:val="52"/>
        </w:rPr>
        <w:t xml:space="preserve"> </w:t>
      </w:r>
      <w:r>
        <w:rPr>
          <w:sz w:val="52"/>
        </w:rPr>
        <w:t>companies</w:t>
      </w:r>
      <w:r>
        <w:rPr>
          <w:spacing w:val="20"/>
          <w:sz w:val="52"/>
        </w:rPr>
        <w:t xml:space="preserve"> </w:t>
      </w:r>
      <w:r>
        <w:rPr>
          <w:sz w:val="52"/>
        </w:rPr>
        <w:t>such</w:t>
      </w:r>
      <w:r>
        <w:rPr>
          <w:spacing w:val="127"/>
          <w:sz w:val="52"/>
        </w:rPr>
        <w:t xml:space="preserve"> </w:t>
      </w:r>
      <w:r>
        <w:rPr>
          <w:sz w:val="52"/>
        </w:rPr>
        <w:t>as</w:t>
      </w:r>
      <w:r>
        <w:rPr>
          <w:spacing w:val="113"/>
          <w:sz w:val="52"/>
        </w:rPr>
        <w:t xml:space="preserve"> </w:t>
      </w:r>
      <w:r>
        <w:rPr>
          <w:sz w:val="52"/>
        </w:rPr>
        <w:t>Intel,</w:t>
      </w:r>
      <w:r>
        <w:rPr>
          <w:spacing w:val="122"/>
          <w:sz w:val="52"/>
        </w:rPr>
        <w:t xml:space="preserve"> </w:t>
      </w:r>
      <w:r>
        <w:rPr>
          <w:sz w:val="52"/>
        </w:rPr>
        <w:t>Motorola,</w:t>
      </w:r>
      <w:r>
        <w:rPr>
          <w:spacing w:val="20"/>
          <w:sz w:val="52"/>
        </w:rPr>
        <w:t xml:space="preserve"> </w:t>
      </w:r>
      <w:r>
        <w:rPr>
          <w:sz w:val="52"/>
        </w:rPr>
        <w:t>etc.</w:t>
      </w:r>
      <w:r>
        <w:rPr>
          <w:spacing w:val="116"/>
          <w:sz w:val="52"/>
        </w:rPr>
        <w:t xml:space="preserve"> </w:t>
      </w:r>
      <w:r>
        <w:rPr>
          <w:sz w:val="52"/>
        </w:rPr>
        <w:t>have</w:t>
      </w:r>
      <w:r>
        <w:rPr>
          <w:spacing w:val="-127"/>
          <w:sz w:val="52"/>
        </w:rPr>
        <w:t xml:space="preserve"> </w:t>
      </w:r>
      <w:r>
        <w:rPr>
          <w:sz w:val="52"/>
        </w:rPr>
        <w:t>different</w:t>
      </w:r>
      <w:r>
        <w:rPr>
          <w:spacing w:val="24"/>
          <w:sz w:val="52"/>
        </w:rPr>
        <w:t xml:space="preserve"> </w:t>
      </w:r>
      <w:r>
        <w:rPr>
          <w:sz w:val="52"/>
        </w:rPr>
        <w:t>instruction</w:t>
      </w:r>
      <w:r>
        <w:rPr>
          <w:spacing w:val="49"/>
          <w:sz w:val="52"/>
        </w:rPr>
        <w:t xml:space="preserve"> </w:t>
      </w:r>
      <w:r>
        <w:rPr>
          <w:sz w:val="52"/>
        </w:rPr>
        <w:t>set.</w:t>
      </w:r>
    </w:p>
    <w:p>
      <w:pPr>
        <w:spacing w:after="0" w:line="249" w:lineRule="auto"/>
        <w:jc w:val="left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3"/>
        </w:rPr>
      </w:pPr>
    </w:p>
    <w:p>
      <w:pPr>
        <w:pStyle w:val="7"/>
        <w:ind w:left="2042"/>
        <w:rPr>
          <w:sz w:val="20"/>
        </w:rPr>
      </w:pPr>
      <w:r>
        <w:rPr>
          <w:sz w:val="20"/>
        </w:rPr>
        <w:pict>
          <v:shape id="_x0000_s1042" o:spid="_x0000_s1042" o:spt="202" type="#_x0000_t202" style="height:39pt;width:195.2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28"/>
                    <w:ind w:left="150" w:right="0" w:firstLine="0"/>
                    <w:jc w:val="left"/>
                    <w:rPr>
                      <w:sz w:val="49"/>
                    </w:rPr>
                  </w:pPr>
                  <w:r>
                    <w:rPr>
                      <w:sz w:val="49"/>
                    </w:rPr>
                    <w:t>Type</w:t>
                  </w:r>
                  <w:r>
                    <w:rPr>
                      <w:spacing w:val="-26"/>
                      <w:sz w:val="49"/>
                    </w:rPr>
                    <w:t xml:space="preserve"> </w:t>
                  </w:r>
                  <w:r>
                    <w:rPr>
                      <w:sz w:val="49"/>
                    </w:rPr>
                    <w:t>o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spacing w:before="93" w:line="352" w:lineRule="auto"/>
        <w:ind w:left="3387" w:right="0" w:hanging="117"/>
        <w:jc w:val="left"/>
        <w:rPr>
          <w:rFonts w:ascii="Cambria"/>
          <w:sz w:val="36"/>
        </w:rPr>
      </w:pPr>
      <w:r>
        <w:pict>
          <v:group id="_x0000_s1043" o:spid="_x0000_s1043" o:spt="203" style="position:absolute;left:0pt;margin-left:36pt;margin-top:36pt;height:540.85pt;width:720.85pt;mso-position-horizontal-relative:page;mso-position-vertical-relative:page;z-index:-251643904;mso-width-relative:page;mso-height-relative:page;" coordorigin="720,720" coordsize="14417,10817">
            <o:lock v:ext="edit"/>
            <v:shape id="_x0000_s1044" o:spid="_x0000_s1044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rect id="_x0000_s1045" o:spid="_x0000_s1045" o:spt="1" style="position:absolute;left:5284;top:2282;height:1683;width:588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6" o:spid="_x0000_s1046" style="position:absolute;left:5266;top:2263;height:1724;width:5928;" fillcolor="#000000" filled="t" stroked="f" coordorigin="5266,2263" coordsize="5928,1724" path="m11185,3987l5276,3987,5266,3977,5266,2273,5276,2263,11185,2263,11194,2273,11194,2282,5307,2282,5285,2304,5307,2304,5307,3946,5285,3946,5307,3965,11194,3965,11194,3977,11185,3987xm5307,2304l5285,2304,5307,2282,5307,2304xm11153,2304l5307,2304,5307,2282,11153,2282,11153,2304xm11153,3965l11153,2282,11173,2304,11194,2304,11194,3946,11173,3946,11153,3965xm11194,2304l11173,2304,11153,2282,11194,2282,11194,2304xm5307,3965l5285,3946,5307,3946,5307,3965xm11153,3965l5307,3965,5307,3946,11153,3946,11153,3965xm11194,3965l11153,3965,11173,3946,11194,3946,11194,3965xe">
              <v:path arrowok="t"/>
              <v:fill on="t" focussize="0,0"/>
              <v:stroke on="f"/>
              <v:imagedata o:title=""/>
              <o:lock v:ext="edit"/>
            </v:shape>
            <v:shape id="_x0000_s1047" o:spid="_x0000_s1047" o:spt="75" type="#_x0000_t75" style="position:absolute;left:6890;top:2808;height:455;width:2766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rect id="_x0000_s1048" o:spid="_x0000_s1048" o:spt="1" style="position:absolute;left:2042;top:4747;height:780;width:390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9" o:spid="_x0000_s1049" style="position:absolute;left:2022;top:4724;height:825;width:3946;" fillcolor="#000000" filled="t" stroked="f" coordorigin="2022,4725" coordsize="3946,825" path="m5958,5549l2032,5549,2022,5539,2022,4734,2032,4725,5958,4725,5968,4734,5968,4746,2063,4746,2041,4765,2063,4765,2063,5508,2041,5508,2063,5527,5968,5527,5968,5539,5958,5549xm2063,4765l2041,4765,2063,4746,2063,4765xm5927,4765l2063,4765,2063,4746,5927,4746,5927,4765xm5927,5527l5927,4746,5946,4765,5968,4765,5968,5508,5946,5508,5927,5527xm5968,4765l5946,4765,5927,4746,5968,4746,5968,4765xm2063,5527l2041,5508,2063,5508,2063,5527xm5927,5527l2063,5527,2063,5508,5927,5508,5927,5527xm5968,5527l5927,5527,5946,5508,5968,5508,5968,5527xe">
              <v:path arrowok="t"/>
              <v:fill on="t" focussize="0,0"/>
              <v:stroke on="f"/>
              <v:imagedata o:title=""/>
              <o:lock v:ext="edit"/>
            </v:shape>
            <v:rect id="_x0000_s1050" o:spid="_x0000_s1050" o:spt="1" style="position:absolute;left:9489;top:4660;height:867;width:420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1" o:spid="_x0000_s1051" style="position:absolute;left:9471;top:4640;height:909;width:4246;" fillcolor="#000000" filled="t" stroked="f" coordorigin="9471,4640" coordsize="4246,909" path="m13708,5549l9481,5549,9471,5540,9471,4650,9481,4640,13708,4640,13717,4650,13717,4660,9512,4660,9491,4681,9512,4681,9512,5508,9491,5508,9512,5528,13717,5528,13717,5540,13708,5549xm9512,4681l9491,4681,9512,4660,9512,4681xm13676,4681l9512,4681,9512,4660,13676,4660,13676,4681xm13676,5528l13676,4660,13696,4681,13717,4681,13717,5508,13696,5508,13676,5528xm13717,4681l13696,4681,13676,4660,13717,4660,13717,4681xm9512,5528l9491,5508,9512,5508,9512,5528xm13676,5528l9512,5528,9512,5508,13676,5508,13676,5528xm13717,5528l13676,5528,13696,5508,13717,5508,13717,5528xe">
              <v:path arrowok="t"/>
              <v:fill on="t" focussize="0,0"/>
              <v:stroke on="f"/>
              <v:imagedata o:title=""/>
              <o:lock v:ext="edit"/>
            </v:shape>
            <v:shape id="_x0000_s1052" o:spid="_x0000_s1052" o:spt="75" type="#_x0000_t75" style="position:absolute;left:3519;top:5001;height:438;width:207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53" o:spid="_x0000_s1053" style="position:absolute;left:9646;top:4880;height:438;width:1349;" fillcolor="#000000" filled="t" stroked="f" coordorigin="9647,4881" coordsize="1349,438" path="m9921,5128l9913,5126,9907,5141,9900,5153,9895,5163,9889,5169,9880,5179,9870,5186,9861,5188,9852,5192,9841,5194,9827,5195,9810,5196,9767,5196,9755,5193,9750,5193,9745,5191,9740,5186,9738,5181,9738,4926,9743,4917,9748,4914,9755,4910,9762,4907,9774,4905,9791,4905,9791,4898,9647,4898,9647,4905,9671,4905,9680,4910,9685,4917,9690,4922,9692,4934,9692,5176,9690,5188,9683,5203,9673,5205,9647,5205,9647,5215,9894,5215,9921,5128xm10130,5080l10129,5068,10128,5061,10124,5045,10116,5030,10106,5018,10098,5011,10094,5007,10082,5000,10082,5068,9981,5068,9983,5055,9988,5043,9993,5033,10000,5025,10010,5016,10022,5011,10043,5011,10050,5013,10058,5018,10067,5023,10077,5037,10079,5044,10079,5055,10082,5068,10082,5000,10080,5000,10065,4995,10048,4994,10027,4996,10008,5001,9991,5011,9976,5025,9963,5041,9954,5061,9949,5084,9947,5109,9949,5135,9954,5156,9963,5175,9976,5191,9991,5205,10007,5215,10024,5220,10043,5222,10059,5220,10075,5215,10089,5207,10101,5196,10110,5184,10112,5181,10121,5167,10127,5151,10130,5136,10122,5131,10117,5144,10111,5156,10104,5165,10096,5172,10086,5179,10074,5184,10060,5184,10044,5182,10030,5177,10016,5169,10005,5157,9994,5142,9986,5124,9982,5104,9981,5080,10130,5080xm10380,5205l10363,5205,10358,5203,10353,5198,10348,5188,10346,5179,10346,5062,10345,5050,10344,5040,10336,5018,10329,5008,10322,5003,10312,4996,10303,4994,10291,4994,10274,4997,10256,5005,10238,5019,10219,5040,10219,4994,10209,4994,10144,5020,10149,5028,10154,5025,10171,5025,10175,5030,10180,5040,10180,5181,10178,5193,10175,5198,10171,5203,10163,5205,10149,5205,10149,5215,10255,5215,10255,5205,10235,5205,10231,5203,10228,5200,10223,5198,10221,5193,10221,5191,10219,5181,10219,5054,10233,5040,10247,5030,10261,5024,10274,5023,10288,5023,10296,5028,10300,5035,10304,5043,10306,5053,10307,5064,10308,5078,10308,5188,10300,5203,10296,5205,10274,5205,10274,5215,10380,5215,10380,5205xm10613,5011l10610,5011,10610,5008,10553,5008,10548,5006,10543,5003,10543,5078,10542,5091,10540,5103,10536,5113,10531,5121,10524,5131,10514,5133,10490,5133,10478,5128,10471,5119,10463,5107,10458,5094,10455,5078,10454,5061,10455,5048,10457,5036,10461,5026,10466,5018,10473,5011,10483,5006,10507,5006,10519,5011,10526,5020,10533,5032,10538,5046,10542,5061,10543,5078,10543,5003,10541,5002,10528,4997,10514,4995,10500,4994,10481,4995,10465,4999,10450,5006,10437,5015,10427,5028,10420,5042,10415,5056,10413,5071,10414,5081,10417,5091,10420,5100,10425,5109,10432,5121,10442,5131,10454,5136,10443,5146,10434,5154,10427,5161,10423,5167,10418,5181,10418,5196,10430,5208,10440,5213,10425,5229,10416,5237,10416,5239,10406,5249,10401,5256,10399,5263,10396,5265,10396,5282,10401,5289,10413,5299,10430,5307,10449,5313,10469,5317,10490,5318,10518,5316,10544,5310,10567,5299,10580,5289,10586,5285,10597,5272,10605,5260,10609,5248,10610,5234,10610,5222,10607,5215,10605,5210,10598,5203,10593,5198,10593,5237,10593,5256,10586,5265,10574,5275,10562,5281,10548,5286,10532,5289,10512,5289,10491,5289,10473,5286,10457,5281,10435,5270,10430,5263,10430,5251,10435,5237,10444,5222,10452,5215,10467,5217,10486,5218,10508,5219,10533,5220,10564,5223,10574,5224,10581,5227,10589,5229,10593,5237,10593,5198,10589,5193,10577,5189,10562,5186,10553,5185,10540,5184,10522,5184,10500,5184,10483,5181,10469,5181,10459,5179,10454,5179,10449,5174,10449,5162,10454,5153,10466,5141,10478,5145,10500,5145,10517,5144,10531,5141,10533,5140,10547,5133,10548,5133,10560,5124,10571,5112,10578,5100,10582,5087,10584,5073,10583,5061,10583,5061,10580,5050,10576,5039,10569,5030,10610,5030,10610,5028,10613,5028,10613,5011xm10757,5172l10747,5172,10745,5179,10740,5184,10735,5186,10730,5191,10716,5191,10709,5188,10706,5184,10702,5179,10699,5169,10699,5015,10750,5015,10750,5001,10699,5001,10699,4929,10692,4929,10687,4946,10680,4955,10677,4962,10663,4982,10653,4991,10644,4999,10637,5006,10627,5008,10627,5015,10661,5015,10661,5176,10663,5188,10665,5196,10670,5203,10675,5208,10682,5212,10687,5217,10714,5217,10723,5215,10733,5208,10740,5200,10747,5192,10752,5183,10757,5172xm10995,5205l10978,5205,10973,5203,10971,5200,10966,5198,10966,5193,10964,5188,10961,5179,10961,5090,10961,5056,10960,5044,10959,5035,10954,5020,10947,5011,10940,5003,10930,4996,10920,4994,10896,4994,10887,4996,10877,5001,10868,5007,10858,5016,10848,5026,10836,5040,10836,4881,10824,4881,10759,4907,10764,4917,10771,4912,10786,4912,10791,4917,10795,4926,10795,5188,10791,5198,10786,5203,10781,5205,10764,5205,10764,5215,10870,5215,10870,5205,10851,5205,10846,5203,10843,5200,10839,5198,10839,5193,10836,5191,10836,5054,10846,5040,10858,5032,10865,5028,10872,5025,10882,5023,10896,5023,10904,5025,10908,5028,10918,5037,10920,5044,10922,5051,10922,5061,10923,5074,10923,5188,10916,5203,10911,5205,10889,5205,10889,5215,10995,5215,10995,5205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75" type="#_x0000_t75" style="position:absolute;left:11134;top:4880;height:342;width:2586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55" o:spid="_x0000_s1055" style="position:absolute;left:2275;top:3957;height:4695;width:9739;" fillcolor="#000000" filled="t" stroked="f" coordorigin="2275,3958" coordsize="9739,4695" path="m2294,5527l2275,5527,2275,8652,2294,8652,2294,5527xm3757,4708l3752,4703,3649,4663,3621,4667,3745,4717,3755,4717,3755,4713,3757,4708xm9742,5477l9725,5477,9725,7450,9742,7450,9742,5477xm12014,4660l11901,4561,11896,4559,11891,4559,11889,4564,11886,4566,11886,4571,11889,4573,11971,4644,8231,3958,8230,3966,8229,3958,3649,4645,3733,4578,3736,4576,3736,4571,3733,4566,3731,4564,3726,4564,3724,4566,3603,4660,3620,4667,3620,4667,3621,4667,3636,4665,3649,4663,8230,3975,11971,4659,11867,4698,11862,4701,11860,4703,11865,4713,11872,4713,12001,4665,12014,4660xe">
              <v:path arrowok="t"/>
              <v:fill on="t" focussize="0,0"/>
              <v:stroke on="f"/>
              <v:imagedata o:title=""/>
              <o:lock v:ext="edit"/>
            </v:shape>
            <v:shape id="_x0000_s1056" o:spid="_x0000_s1056" o:spt="75" type="#_x0000_t75" style="position:absolute;left:2289;top:7728;height:159;width:84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7" o:spid="_x0000_s1057" o:spt="75" type="#_x0000_t75" style="position:absolute;left:2289;top:7008;height:159;width:845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58" o:spid="_x0000_s1058" o:spt="75" type="#_x0000_t75" style="position:absolute;left:9739;top:7358;height:159;width:84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59" o:spid="_x0000_s1059" o:spt="75" type="#_x0000_t75" style="position:absolute;left:2289;top:6403;height:164;width:840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60" o:spid="_x0000_s1060" o:spt="75" type="#_x0000_t75" style="position:absolute;left:9739;top:6513;height:164;width:845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61" o:spid="_x0000_s1061" o:spt="75" type="#_x0000_t75" style="position:absolute;left:2289;top:5803;height:164;width:845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62" o:spid="_x0000_s1062" o:spt="75" type="#_x0000_t75" style="position:absolute;left:9739;top:5846;height:159;width:840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</v:group>
        </w:pict>
      </w:r>
      <w:r>
        <w:rPr>
          <w:rFonts w:ascii="Cambria"/>
          <w:sz w:val="36"/>
        </w:rPr>
        <w:t>Data</w:t>
      </w:r>
      <w:r>
        <w:rPr>
          <w:rFonts w:ascii="Cambria"/>
          <w:spacing w:val="-11"/>
          <w:sz w:val="36"/>
        </w:rPr>
        <w:t xml:space="preserve"> </w:t>
      </w:r>
      <w:r>
        <w:rPr>
          <w:rFonts w:ascii="Cambria"/>
          <w:sz w:val="36"/>
        </w:rPr>
        <w:t>transfer/</w:t>
      </w:r>
      <w:r>
        <w:rPr>
          <w:rFonts w:ascii="Cambria"/>
          <w:spacing w:val="16"/>
          <w:sz w:val="36"/>
        </w:rPr>
        <w:t xml:space="preserve"> </w:t>
      </w:r>
      <w:r>
        <w:rPr>
          <w:rFonts w:ascii="Cambria"/>
          <w:sz w:val="36"/>
        </w:rPr>
        <w:t>Copy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6"/>
        </w:rPr>
        <w:t>Instruction</w:t>
      </w:r>
      <w:r>
        <w:rPr>
          <w:rFonts w:ascii="Cambria"/>
          <w:spacing w:val="-76"/>
          <w:sz w:val="36"/>
        </w:rPr>
        <w:t xml:space="preserve"> </w:t>
      </w:r>
      <w:r>
        <w:rPr>
          <w:rFonts w:ascii="Cambria"/>
          <w:sz w:val="36"/>
        </w:rPr>
        <w:t>Arithmetic</w:t>
      </w:r>
      <w:r>
        <w:rPr>
          <w:rFonts w:ascii="Cambria"/>
          <w:spacing w:val="25"/>
          <w:sz w:val="36"/>
        </w:rPr>
        <w:t xml:space="preserve"> </w:t>
      </w:r>
      <w:r>
        <w:rPr>
          <w:rFonts w:ascii="Cambria"/>
          <w:sz w:val="36"/>
        </w:rPr>
        <w:t>Instruction</w:t>
      </w:r>
    </w:p>
    <w:p>
      <w:pPr>
        <w:spacing w:before="0" w:line="405" w:lineRule="exact"/>
        <w:ind w:left="3391" w:right="0" w:firstLine="0"/>
        <w:jc w:val="left"/>
        <w:rPr>
          <w:rFonts w:ascii="Cambria"/>
          <w:sz w:val="36"/>
        </w:rPr>
      </w:pPr>
      <w:r>
        <w:rPr>
          <w:rFonts w:ascii="Cambria"/>
          <w:sz w:val="36"/>
        </w:rPr>
        <w:t>Logical</w:t>
      </w:r>
      <w:r>
        <w:rPr>
          <w:rFonts w:ascii="Cambria"/>
          <w:spacing w:val="34"/>
          <w:sz w:val="36"/>
        </w:rPr>
        <w:t xml:space="preserve"> </w:t>
      </w:r>
      <w:r>
        <w:rPr>
          <w:rFonts w:ascii="Cambria"/>
          <w:sz w:val="36"/>
        </w:rPr>
        <w:t>Instruction</w:t>
      </w:r>
    </w:p>
    <w:p>
      <w:pPr>
        <w:spacing w:before="289"/>
        <w:ind w:left="3390" w:right="0" w:firstLine="0"/>
        <w:jc w:val="left"/>
        <w:rPr>
          <w:rFonts w:ascii="Cambria"/>
          <w:sz w:val="37"/>
        </w:rPr>
      </w:pPr>
      <w:r>
        <w:rPr>
          <w:rFonts w:ascii="Cambria"/>
          <w:spacing w:val="-1"/>
          <w:sz w:val="37"/>
        </w:rPr>
        <w:t>Branching</w:t>
      </w:r>
      <w:r>
        <w:rPr>
          <w:rFonts w:ascii="Cambria"/>
          <w:spacing w:val="-5"/>
          <w:sz w:val="37"/>
        </w:rPr>
        <w:t xml:space="preserve"> </w:t>
      </w:r>
      <w:r>
        <w:rPr>
          <w:rFonts w:ascii="Cambria"/>
          <w:spacing w:val="-1"/>
          <w:sz w:val="37"/>
        </w:rPr>
        <w:t>Instruction</w:t>
      </w:r>
    </w:p>
    <w:p>
      <w:pPr>
        <w:tabs>
          <w:tab w:val="left" w:pos="3386"/>
        </w:tabs>
        <w:spacing w:before="286"/>
        <w:ind w:left="2273" w:right="0" w:firstLine="0"/>
        <w:jc w:val="left"/>
        <w:rPr>
          <w:rFonts w:ascii="Cambria" w:hAnsi="Cambria"/>
          <w:sz w:val="37"/>
        </w:rPr>
      </w:pPr>
      <w:r>
        <w:rPr>
          <w:rFonts w:ascii="Cambria" w:hAnsi="Cambria"/>
          <w:sz w:val="37"/>
        </w:rPr>
        <w:t>—-&gt;</w:t>
      </w:r>
      <w:r>
        <w:rPr>
          <w:rFonts w:ascii="Cambria" w:hAnsi="Cambria"/>
          <w:sz w:val="37"/>
        </w:rPr>
        <w:tab/>
      </w:r>
      <w:r>
        <w:rPr>
          <w:rFonts w:ascii="Cambria" w:hAnsi="Cambria"/>
          <w:sz w:val="37"/>
        </w:rPr>
        <w:t>Machine</w:t>
      </w:r>
      <w:r>
        <w:rPr>
          <w:rFonts w:ascii="Cambria" w:hAnsi="Cambria"/>
          <w:spacing w:val="-13"/>
          <w:sz w:val="37"/>
        </w:rPr>
        <w:t xml:space="preserve"> </w:t>
      </w:r>
      <w:r>
        <w:rPr>
          <w:rFonts w:ascii="Cambria" w:hAnsi="Cambria"/>
          <w:sz w:val="37"/>
        </w:rPr>
        <w:t>control</w:t>
      </w:r>
      <w:r>
        <w:rPr>
          <w:rFonts w:ascii="Cambria" w:hAnsi="Cambria"/>
          <w:spacing w:val="-16"/>
          <w:sz w:val="37"/>
        </w:rPr>
        <w:t xml:space="preserve"> </w:t>
      </w:r>
      <w:r>
        <w:rPr>
          <w:rFonts w:ascii="Cambria" w:hAnsi="Cambria"/>
          <w:sz w:val="37"/>
        </w:rPr>
        <w:t>Instruction</w:t>
      </w:r>
    </w:p>
    <w:p>
      <w:pPr>
        <w:pStyle w:val="9"/>
        <w:numPr>
          <w:ilvl w:val="0"/>
          <w:numId w:val="1"/>
        </w:numPr>
        <w:tabs>
          <w:tab w:val="left" w:pos="2544"/>
        </w:tabs>
        <w:spacing w:before="104" w:after="0" w:line="240" w:lineRule="auto"/>
        <w:ind w:left="2543" w:right="130" w:hanging="2544"/>
        <w:jc w:val="left"/>
        <w:rPr>
          <w:sz w:val="36"/>
        </w:rPr>
      </w:pPr>
      <w:r>
        <w:rPr>
          <w:spacing w:val="-1"/>
          <w:sz w:val="36"/>
        </w:rPr>
        <w:br w:type="column"/>
      </w:r>
      <w:r>
        <w:rPr>
          <w:sz w:val="36"/>
        </w:rPr>
        <w:t>Byte</w:t>
      </w:r>
      <w:r>
        <w:rPr>
          <w:spacing w:val="-18"/>
          <w:sz w:val="36"/>
        </w:rPr>
        <w:t xml:space="preserve"> </w:t>
      </w:r>
      <w:r>
        <w:rPr>
          <w:sz w:val="36"/>
        </w:rPr>
        <w:t>Instruction</w:t>
      </w:r>
    </w:p>
    <w:p>
      <w:pPr>
        <w:pStyle w:val="9"/>
        <w:numPr>
          <w:ilvl w:val="0"/>
          <w:numId w:val="1"/>
        </w:numPr>
        <w:tabs>
          <w:tab w:val="left" w:pos="2544"/>
        </w:tabs>
        <w:spacing w:before="253" w:after="0" w:line="240" w:lineRule="auto"/>
        <w:ind w:left="2543" w:right="135" w:hanging="2544"/>
        <w:jc w:val="left"/>
        <w:rPr>
          <w:sz w:val="36"/>
        </w:rPr>
      </w:pPr>
      <w:r>
        <w:rPr>
          <w:sz w:val="36"/>
        </w:rPr>
        <w:t>Byte</w:t>
      </w:r>
      <w:r>
        <w:rPr>
          <w:spacing w:val="-18"/>
          <w:sz w:val="36"/>
        </w:rPr>
        <w:t xml:space="preserve"> </w:t>
      </w:r>
      <w:r>
        <w:rPr>
          <w:sz w:val="36"/>
        </w:rPr>
        <w:t>Instruction</w:t>
      </w:r>
    </w:p>
    <w:p>
      <w:pPr>
        <w:pStyle w:val="9"/>
        <w:numPr>
          <w:ilvl w:val="0"/>
          <w:numId w:val="1"/>
        </w:numPr>
        <w:tabs>
          <w:tab w:val="left" w:pos="2544"/>
        </w:tabs>
        <w:spacing w:before="359" w:after="0" w:line="240" w:lineRule="auto"/>
        <w:ind w:left="2543" w:right="132" w:hanging="2544"/>
        <w:jc w:val="left"/>
        <w:rPr>
          <w:sz w:val="36"/>
        </w:rPr>
      </w:pPr>
      <w:r>
        <w:rPr>
          <w:sz w:val="36"/>
        </w:rPr>
        <w:t>Byte</w:t>
      </w:r>
      <w:r>
        <w:rPr>
          <w:spacing w:val="-18"/>
          <w:sz w:val="36"/>
        </w:rPr>
        <w:t xml:space="preserve"> </w:t>
      </w:r>
      <w:r>
        <w:rPr>
          <w:sz w:val="36"/>
        </w:rPr>
        <w:t>Instruction</w:t>
      </w:r>
    </w:p>
    <w:p>
      <w:pPr>
        <w:spacing w:after="0" w:line="240" w:lineRule="auto"/>
        <w:jc w:val="left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8187" w:space="385"/>
            <w:col w:w="7268"/>
          </w:cols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063" o:spid="_x0000_s1063" o:spt="203" style="height:100.9pt;width:721pt;" coordsize="14420,2018">
            <o:lock v:ext="edit"/>
            <v:shape id="_x0000_s1064" o:spid="_x0000_s1064" o:spt="75" type="#_x0000_t75" style="position:absolute;left:0;top:0;height:1901;width:1442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65" o:spid="_x0000_s1065" o:spt="202" type="#_x0000_t202" style="position:absolute;left:0;top:0;height:2018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5" w:line="240" w:lineRule="auto"/>
                      <w:rPr>
                        <w:sz w:val="61"/>
                      </w:rPr>
                    </w:pPr>
                  </w:p>
                  <w:p>
                    <w:pPr>
                      <w:spacing w:before="0"/>
                      <w:ind w:left="1253" w:right="0" w:firstLine="0"/>
                      <w:jc w:val="left"/>
                      <w:rPr>
                        <w:sz w:val="54"/>
                      </w:rPr>
                    </w:pPr>
                    <w:r>
                      <w:rPr>
                        <w:w w:val="105"/>
                        <w:sz w:val="54"/>
                        <w:u w:val="thick"/>
                      </w:rPr>
                      <w:t>Data</w:t>
                    </w:r>
                    <w:r>
                      <w:rPr>
                        <w:spacing w:val="-18"/>
                        <w:w w:val="105"/>
                        <w:sz w:val="54"/>
                        <w:u w:val="thick"/>
                      </w:rPr>
                      <w:t xml:space="preserve"> </w:t>
                    </w:r>
                    <w:r>
                      <w:rPr>
                        <w:w w:val="105"/>
                        <w:sz w:val="54"/>
                        <w:u w:val="thick"/>
                      </w:rPr>
                      <w:t>Transfer</w:t>
                    </w:r>
                    <w:r>
                      <w:rPr>
                        <w:spacing w:val="-1"/>
                        <w:w w:val="105"/>
                        <w:sz w:val="54"/>
                        <w:u w:val="thick"/>
                      </w:rPr>
                      <w:t xml:space="preserve"> </w:t>
                    </w:r>
                    <w:r>
                      <w:rPr>
                        <w:w w:val="105"/>
                        <w:sz w:val="54"/>
                        <w:u w:val="thick"/>
                      </w:rPr>
                      <w:t>Instruction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22" w:line="247" w:lineRule="auto"/>
        <w:ind w:left="2018" w:right="1701"/>
        <w:jc w:val="both"/>
      </w:pPr>
      <w:r>
        <w:t>These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are used to transfer</w:t>
      </w:r>
      <w:r>
        <w:rPr>
          <w:spacing w:val="1"/>
        </w:rPr>
        <w:t xml:space="preserve"> </w:t>
      </w:r>
      <w:r>
        <w:t>data from one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to another,</w:t>
      </w:r>
      <w:r>
        <w:rPr>
          <w:spacing w:val="1"/>
        </w:rPr>
        <w:t xml:space="preserve"> </w:t>
      </w:r>
      <w:r>
        <w:t>i.e. source</w:t>
      </w:r>
      <w:r>
        <w:rPr>
          <w:spacing w:val="1"/>
        </w:rPr>
        <w:t xml:space="preserve"> </w:t>
      </w:r>
      <w:r>
        <w:t>to destination.</w:t>
      </w:r>
      <w:r>
        <w:rPr>
          <w:spacing w:val="1"/>
        </w:rPr>
        <w:t xml:space="preserve"> </w:t>
      </w:r>
      <w:r>
        <w:t>It may</w:t>
      </w:r>
      <w:r>
        <w:rPr>
          <w:spacing w:val="1"/>
        </w:rPr>
        <w:t xml:space="preserve"> </w:t>
      </w:r>
      <w:r>
        <w:t>include:</w:t>
      </w:r>
    </w:p>
    <w:p>
      <w:pPr>
        <w:tabs>
          <w:tab w:val="left" w:pos="5443"/>
        </w:tabs>
        <w:spacing w:before="123"/>
        <w:ind w:left="2151" w:right="0" w:firstLine="0"/>
        <w:jc w:val="both"/>
        <w:rPr>
          <w:sz w:val="52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2590800</wp:posOffset>
            </wp:positionH>
            <wp:positionV relativeFrom="paragraph">
              <wp:posOffset>288290</wp:posOffset>
            </wp:positionV>
            <wp:extent cx="688975" cy="100330"/>
            <wp:effectExtent l="0" t="0" r="0" b="0"/>
            <wp:wrapNone/>
            <wp:docPr id="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48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Register</w:t>
      </w:r>
      <w:r>
        <w:rPr>
          <w:sz w:val="52"/>
        </w:rPr>
        <w:tab/>
      </w:r>
      <w:r>
        <w:rPr>
          <w:sz w:val="52"/>
        </w:rPr>
        <w:t>Register</w:t>
      </w:r>
      <w:r>
        <w:rPr>
          <w:spacing w:val="132"/>
          <w:sz w:val="52"/>
        </w:rPr>
        <w:t xml:space="preserve"> </w:t>
      </w:r>
      <w:r>
        <w:rPr>
          <w:sz w:val="52"/>
        </w:rPr>
        <w:t>(MOV</w:t>
      </w:r>
      <w:r>
        <w:rPr>
          <w:spacing w:val="-25"/>
          <w:sz w:val="52"/>
        </w:rPr>
        <w:t xml:space="preserve"> </w:t>
      </w:r>
      <w:r>
        <w:rPr>
          <w:sz w:val="52"/>
        </w:rPr>
        <w:t>A,</w:t>
      </w:r>
      <w:r>
        <w:rPr>
          <w:spacing w:val="-10"/>
          <w:sz w:val="52"/>
        </w:rPr>
        <w:t xml:space="preserve"> </w:t>
      </w:r>
      <w:r>
        <w:rPr>
          <w:sz w:val="52"/>
        </w:rPr>
        <w:t>B)</w:t>
      </w:r>
    </w:p>
    <w:p>
      <w:pPr>
        <w:tabs>
          <w:tab w:val="left" w:pos="5444"/>
        </w:tabs>
        <w:spacing w:before="155"/>
        <w:ind w:left="2151" w:right="0" w:firstLine="0"/>
        <w:jc w:val="both"/>
        <w:rPr>
          <w:sz w:val="52"/>
        </w:rPr>
      </w:pPr>
      <w:r>
        <w:rPr>
          <w:sz w:val="52"/>
        </w:rPr>
        <w:t>Register</w:t>
      </w:r>
      <w:r>
        <w:rPr>
          <w:sz w:val="52"/>
        </w:rPr>
        <w:tab/>
      </w:r>
      <w:r>
        <w:rPr>
          <w:sz w:val="52"/>
        </w:rPr>
        <w:t>Memory</w:t>
      </w:r>
      <w:r>
        <w:rPr>
          <w:spacing w:val="125"/>
          <w:sz w:val="52"/>
        </w:rPr>
        <w:t xml:space="preserve"> </w:t>
      </w:r>
      <w:r>
        <w:rPr>
          <w:sz w:val="52"/>
        </w:rPr>
        <w:t>(MOV</w:t>
      </w:r>
      <w:r>
        <w:rPr>
          <w:spacing w:val="1"/>
          <w:sz w:val="52"/>
        </w:rPr>
        <w:t xml:space="preserve"> </w:t>
      </w:r>
      <w:r>
        <w:rPr>
          <w:sz w:val="52"/>
        </w:rPr>
        <w:t>M,</w:t>
      </w:r>
      <w:r>
        <w:rPr>
          <w:spacing w:val="-8"/>
          <w:sz w:val="52"/>
        </w:rPr>
        <w:t xml:space="preserve"> </w:t>
      </w:r>
      <w:r>
        <w:rPr>
          <w:sz w:val="52"/>
        </w:rPr>
        <w:t>r</w:t>
      </w:r>
      <w:r>
        <w:rPr>
          <w:spacing w:val="-12"/>
          <w:sz w:val="52"/>
        </w:rPr>
        <w:t xml:space="preserve"> </w:t>
      </w:r>
      <w:r>
        <w:rPr>
          <w:sz w:val="52"/>
        </w:rPr>
        <w:t>and</w:t>
      </w:r>
      <w:r>
        <w:rPr>
          <w:spacing w:val="3"/>
          <w:sz w:val="52"/>
        </w:rPr>
        <w:t xml:space="preserve"> </w:t>
      </w:r>
      <w:r>
        <w:rPr>
          <w:sz w:val="52"/>
        </w:rPr>
        <w:t>MOV</w:t>
      </w:r>
      <w:r>
        <w:rPr>
          <w:spacing w:val="-1"/>
          <w:sz w:val="52"/>
        </w:rPr>
        <w:t xml:space="preserve"> </w:t>
      </w:r>
      <w:r>
        <w:rPr>
          <w:sz w:val="52"/>
        </w:rPr>
        <w:t>r,</w:t>
      </w:r>
      <w:r>
        <w:rPr>
          <w:spacing w:val="-2"/>
          <w:sz w:val="52"/>
        </w:rPr>
        <w:t xml:space="preserve"> </w:t>
      </w:r>
      <w:r>
        <w:rPr>
          <w:sz w:val="52"/>
        </w:rPr>
        <w:t>M</w:t>
      </w:r>
      <w:r>
        <w:rPr>
          <w:spacing w:val="-7"/>
          <w:sz w:val="52"/>
        </w:rPr>
        <w:t xml:space="preserve"> </w:t>
      </w:r>
      <w:r>
        <w:rPr>
          <w:sz w:val="52"/>
        </w:rPr>
        <w:t>)</w:t>
      </w:r>
    </w:p>
    <w:p>
      <w:pPr>
        <w:pStyle w:val="7"/>
        <w:tabs>
          <w:tab w:val="left" w:pos="5477"/>
        </w:tabs>
        <w:spacing w:before="142"/>
        <w:ind w:left="2150"/>
        <w:jc w:val="both"/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2590800</wp:posOffset>
            </wp:positionH>
            <wp:positionV relativeFrom="paragraph">
              <wp:posOffset>266700</wp:posOffset>
            </wp:positionV>
            <wp:extent cx="688975" cy="103505"/>
            <wp:effectExtent l="0" t="0" r="0" b="0"/>
            <wp:wrapNone/>
            <wp:docPr id="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48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tab/>
      </w:r>
      <w:r>
        <w:t>Register</w:t>
      </w:r>
      <w:r>
        <w:rPr>
          <w:spacing w:val="188"/>
        </w:rPr>
        <w:t xml:space="preserve"> </w:t>
      </w:r>
      <w:r>
        <w:t>(MVI</w:t>
      </w:r>
      <w:r>
        <w:rPr>
          <w:spacing w:val="-18"/>
        </w:rPr>
        <w:t xml:space="preserve"> </w:t>
      </w:r>
      <w:r>
        <w:t>r,</w:t>
      </w:r>
      <w:r>
        <w:rPr>
          <w:spacing w:val="-22"/>
        </w:rPr>
        <w:t xml:space="preserve"> </w:t>
      </w:r>
      <w:r>
        <w:t>data)</w:t>
      </w:r>
    </w:p>
    <w:p>
      <w:pPr>
        <w:pStyle w:val="3"/>
        <w:spacing w:before="120"/>
        <w:ind w:left="1949"/>
        <w:rPr>
          <w:u w:val="none"/>
        </w:rPr>
      </w:pPr>
      <w:r>
        <w:rPr>
          <w:u w:val="thick"/>
        </w:rPr>
        <w:t>Arithmetic</w:t>
      </w:r>
      <w:r>
        <w:rPr>
          <w:spacing w:val="52"/>
          <w:u w:val="thick"/>
        </w:rPr>
        <w:t xml:space="preserve"> </w:t>
      </w:r>
      <w:r>
        <w:rPr>
          <w:u w:val="thick"/>
        </w:rPr>
        <w:t>Instruction</w:t>
      </w:r>
    </w:p>
    <w:p>
      <w:pPr>
        <w:spacing w:before="150" w:line="249" w:lineRule="auto"/>
        <w:ind w:left="2017" w:right="1736" w:firstLine="2"/>
        <w:jc w:val="both"/>
        <w:rPr>
          <w:sz w:val="52"/>
        </w:rPr>
      </w:pPr>
      <w:r>
        <w:rPr>
          <w:sz w:val="52"/>
        </w:rPr>
        <w:t>These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instructions</w:t>
      </w:r>
      <w:r>
        <w:rPr>
          <w:spacing w:val="1"/>
          <w:sz w:val="52"/>
        </w:rPr>
        <w:t xml:space="preserve"> </w:t>
      </w:r>
      <w:r>
        <w:rPr>
          <w:sz w:val="52"/>
        </w:rPr>
        <w:t>are</w:t>
      </w:r>
      <w:r>
        <w:rPr>
          <w:spacing w:val="1"/>
          <w:sz w:val="52"/>
        </w:rPr>
        <w:t xml:space="preserve"> </w:t>
      </w:r>
      <w:r>
        <w:rPr>
          <w:sz w:val="52"/>
        </w:rPr>
        <w:t>used</w:t>
      </w:r>
      <w:r>
        <w:rPr>
          <w:spacing w:val="1"/>
          <w:sz w:val="52"/>
        </w:rPr>
        <w:t xml:space="preserve"> </w:t>
      </w:r>
      <w:r>
        <w:rPr>
          <w:sz w:val="52"/>
        </w:rPr>
        <w:t>to</w:t>
      </w:r>
      <w:r>
        <w:rPr>
          <w:spacing w:val="1"/>
          <w:sz w:val="52"/>
        </w:rPr>
        <w:t xml:space="preserve"> </w:t>
      </w:r>
      <w:r>
        <w:rPr>
          <w:sz w:val="52"/>
        </w:rPr>
        <w:t>perform</w:t>
      </w:r>
      <w:r>
        <w:rPr>
          <w:spacing w:val="1"/>
          <w:sz w:val="52"/>
        </w:rPr>
        <w:t xml:space="preserve"> </w:t>
      </w:r>
      <w:r>
        <w:rPr>
          <w:sz w:val="52"/>
        </w:rPr>
        <w:t>arithmetic</w:t>
      </w:r>
      <w:r>
        <w:rPr>
          <w:spacing w:val="1"/>
          <w:sz w:val="52"/>
        </w:rPr>
        <w:t xml:space="preserve"> </w:t>
      </w:r>
      <w:r>
        <w:rPr>
          <w:sz w:val="52"/>
        </w:rPr>
        <w:t>operations</w:t>
      </w:r>
      <w:r>
        <w:rPr>
          <w:spacing w:val="1"/>
          <w:sz w:val="52"/>
        </w:rPr>
        <w:t xml:space="preserve"> </w:t>
      </w:r>
      <w:r>
        <w:rPr>
          <w:sz w:val="52"/>
        </w:rPr>
        <w:t>like</w:t>
      </w:r>
      <w:r>
        <w:rPr>
          <w:spacing w:val="1"/>
          <w:sz w:val="52"/>
        </w:rPr>
        <w:t xml:space="preserve"> </w:t>
      </w:r>
      <w:r>
        <w:rPr>
          <w:sz w:val="52"/>
        </w:rPr>
        <w:t>addition,</w:t>
      </w:r>
      <w:r>
        <w:rPr>
          <w:spacing w:val="1"/>
          <w:sz w:val="52"/>
        </w:rPr>
        <w:t xml:space="preserve"> </w:t>
      </w:r>
      <w:r>
        <w:rPr>
          <w:sz w:val="52"/>
        </w:rPr>
        <w:t>subtraction,</w:t>
      </w:r>
      <w:r>
        <w:rPr>
          <w:spacing w:val="1"/>
          <w:sz w:val="52"/>
        </w:rPr>
        <w:t xml:space="preserve"> </w:t>
      </w:r>
      <w:r>
        <w:rPr>
          <w:sz w:val="52"/>
        </w:rPr>
        <w:t>increment,</w:t>
      </w:r>
      <w:r>
        <w:rPr>
          <w:spacing w:val="-127"/>
          <w:sz w:val="52"/>
        </w:rPr>
        <w:t xml:space="preserve"> </w:t>
      </w:r>
      <w:r>
        <w:rPr>
          <w:sz w:val="52"/>
        </w:rPr>
        <w:t>decrement.</w:t>
      </w:r>
      <w:r>
        <w:rPr>
          <w:spacing w:val="32"/>
          <w:sz w:val="52"/>
        </w:rPr>
        <w:t xml:space="preserve"> </w:t>
      </w:r>
      <w:r>
        <w:rPr>
          <w:sz w:val="52"/>
        </w:rPr>
        <w:t>Example-</w:t>
      </w:r>
      <w:r>
        <w:rPr>
          <w:spacing w:val="4"/>
          <w:sz w:val="52"/>
        </w:rPr>
        <w:t xml:space="preserve"> </w:t>
      </w:r>
      <w:r>
        <w:rPr>
          <w:sz w:val="52"/>
        </w:rPr>
        <w:t>ADD,</w:t>
      </w:r>
      <w:r>
        <w:rPr>
          <w:spacing w:val="15"/>
          <w:sz w:val="52"/>
        </w:rPr>
        <w:t xml:space="preserve"> </w:t>
      </w:r>
      <w:r>
        <w:rPr>
          <w:sz w:val="52"/>
        </w:rPr>
        <w:t>SUB,</w:t>
      </w:r>
      <w:r>
        <w:rPr>
          <w:spacing w:val="5"/>
          <w:sz w:val="52"/>
        </w:rPr>
        <w:t xml:space="preserve"> </w:t>
      </w:r>
      <w:r>
        <w:rPr>
          <w:sz w:val="52"/>
        </w:rPr>
        <w:t>INR,</w:t>
      </w:r>
      <w:r>
        <w:rPr>
          <w:spacing w:val="10"/>
          <w:sz w:val="52"/>
        </w:rPr>
        <w:t xml:space="preserve"> </w:t>
      </w:r>
      <w:r>
        <w:rPr>
          <w:sz w:val="52"/>
        </w:rPr>
        <w:t>DAD,</w:t>
      </w:r>
      <w:r>
        <w:rPr>
          <w:spacing w:val="1"/>
          <w:sz w:val="52"/>
        </w:rPr>
        <w:t xml:space="preserve"> </w:t>
      </w:r>
      <w:r>
        <w:rPr>
          <w:sz w:val="52"/>
        </w:rPr>
        <w:t>etc.</w:t>
      </w:r>
    </w:p>
    <w:p>
      <w:pPr>
        <w:spacing w:after="0" w:line="249" w:lineRule="auto"/>
        <w:jc w:val="both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4"/>
        <w:rPr>
          <w:sz w:val="20"/>
        </w:rPr>
      </w:pPr>
      <w:r>
        <w:rPr>
          <w:sz w:val="20"/>
        </w:rPr>
        <w:pict>
          <v:group id="_x0000_s1066" o:spid="_x0000_s1066" o:spt="203" style="height:87.95pt;width:714pt;" coordsize="14280,1759">
            <o:lock v:ext="edit"/>
            <v:shape id="_x0000_s1067" o:spid="_x0000_s1067" o:spt="75" type="#_x0000_t75" style="position:absolute;left:0;top:0;height:1757;width:1428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068" o:spid="_x0000_s1068" o:spt="202" type="#_x0000_t202" style="position:absolute;left:0;top:0;height:1759;width:14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447"/>
                      <w:ind w:left="1381" w:right="0" w:firstLine="0"/>
                      <w:jc w:val="left"/>
                      <w:rPr>
                        <w:sz w:val="54"/>
                      </w:rPr>
                    </w:pPr>
                    <w:r>
                      <w:rPr>
                        <w:sz w:val="54"/>
                      </w:rPr>
                      <w:t>Lo</w:t>
                    </w:r>
                    <w:r>
                      <w:rPr>
                        <w:spacing w:val="37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ical</w:t>
                    </w:r>
                    <w:r>
                      <w:rPr>
                        <w:spacing w:val="17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Instruction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41" w:line="247" w:lineRule="auto"/>
        <w:ind w:left="2021" w:right="1571" w:firstLine="117"/>
        <w:jc w:val="both"/>
        <w:rPr>
          <w:sz w:val="52"/>
        </w:rPr>
      </w:pPr>
      <w:r>
        <w:t>These instructions performs logical operations such as</w:t>
      </w:r>
      <w:r>
        <w:rPr>
          <w:spacing w:val="1"/>
        </w:rPr>
        <w:t xml:space="preserve"> </w:t>
      </w:r>
      <w:r>
        <w:t>AND, OR, compare, rotate. Example- ANA, XRA, CMP,</w:t>
      </w:r>
      <w:r>
        <w:rPr>
          <w:spacing w:val="-130"/>
        </w:rPr>
        <w:t xml:space="preserve"> </w:t>
      </w:r>
      <w:r>
        <w:rPr>
          <w:sz w:val="52"/>
        </w:rPr>
        <w:t>ORA,</w:t>
      </w:r>
      <w:r>
        <w:rPr>
          <w:spacing w:val="11"/>
          <w:sz w:val="52"/>
        </w:rPr>
        <w:t xml:space="preserve"> </w:t>
      </w:r>
      <w:r>
        <w:rPr>
          <w:sz w:val="52"/>
        </w:rPr>
        <w:t>RAL.</w:t>
      </w:r>
    </w:p>
    <w:p>
      <w:pPr>
        <w:pStyle w:val="4"/>
        <w:spacing w:before="121"/>
        <w:ind w:left="2242"/>
        <w:jc w:val="both"/>
      </w:pPr>
      <w:r>
        <w:rPr>
          <w:w w:val="105"/>
          <w:u w:val="thick"/>
        </w:rPr>
        <w:t>Branching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Instruction</w:t>
      </w:r>
    </w:p>
    <w:p>
      <w:pPr>
        <w:spacing w:before="146" w:line="249" w:lineRule="auto"/>
        <w:ind w:left="2020" w:right="1580" w:hanging="1"/>
        <w:jc w:val="both"/>
        <w:rPr>
          <w:sz w:val="52"/>
        </w:rPr>
      </w:pPr>
      <w:r>
        <w:rPr>
          <w:sz w:val="52"/>
        </w:rPr>
        <w:t>The instruction under this group performs conditional and</w:t>
      </w:r>
      <w:r>
        <w:rPr>
          <w:spacing w:val="1"/>
          <w:sz w:val="52"/>
        </w:rPr>
        <w:t xml:space="preserve"> </w:t>
      </w:r>
      <w:r>
        <w:rPr>
          <w:sz w:val="52"/>
        </w:rPr>
        <w:t>unconditional jump, subroutine call and return and restart.</w:t>
      </w:r>
      <w:r>
        <w:rPr>
          <w:spacing w:val="1"/>
          <w:sz w:val="52"/>
        </w:rPr>
        <w:t xml:space="preserve"> </w:t>
      </w:r>
      <w:r>
        <w:rPr>
          <w:sz w:val="52"/>
        </w:rPr>
        <w:t>Example-</w:t>
      </w:r>
      <w:r>
        <w:rPr>
          <w:spacing w:val="39"/>
          <w:sz w:val="52"/>
        </w:rPr>
        <w:t xml:space="preserve"> </w:t>
      </w:r>
      <w:r>
        <w:rPr>
          <w:sz w:val="52"/>
        </w:rPr>
        <w:t>JMP,</w:t>
      </w:r>
      <w:r>
        <w:rPr>
          <w:spacing w:val="25"/>
          <w:sz w:val="52"/>
        </w:rPr>
        <w:t xml:space="preserve"> </w:t>
      </w:r>
      <w:r>
        <w:rPr>
          <w:sz w:val="52"/>
        </w:rPr>
        <w:t>CALL,</w:t>
      </w:r>
      <w:r>
        <w:rPr>
          <w:spacing w:val="12"/>
          <w:sz w:val="52"/>
        </w:rPr>
        <w:t xml:space="preserve"> </w:t>
      </w:r>
      <w:r>
        <w:rPr>
          <w:sz w:val="52"/>
        </w:rPr>
        <w:t>RST,</w:t>
      </w:r>
      <w:r>
        <w:rPr>
          <w:spacing w:val="11"/>
          <w:sz w:val="52"/>
        </w:rPr>
        <w:t xml:space="preserve"> </w:t>
      </w:r>
      <w:r>
        <w:rPr>
          <w:sz w:val="52"/>
        </w:rPr>
        <w:t>etc.</w:t>
      </w:r>
    </w:p>
    <w:p>
      <w:pPr>
        <w:pStyle w:val="4"/>
        <w:spacing w:before="113"/>
        <w:ind w:left="2232"/>
        <w:jc w:val="both"/>
      </w:pPr>
      <w:r>
        <w:rPr>
          <w:w w:val="105"/>
          <w:u w:val="thick"/>
        </w:rPr>
        <w:t>I/O</w:t>
      </w:r>
      <w:r>
        <w:rPr>
          <w:spacing w:val="-21"/>
          <w:w w:val="105"/>
          <w:u w:val="thick"/>
        </w:rPr>
        <w:t xml:space="preserve"> </w:t>
      </w:r>
      <w:r>
        <w:rPr>
          <w:w w:val="105"/>
          <w:u w:val="thick"/>
        </w:rPr>
        <w:t>and</w:t>
      </w:r>
      <w:r>
        <w:rPr>
          <w:spacing w:val="-15"/>
          <w:w w:val="105"/>
          <w:u w:val="thick"/>
        </w:rPr>
        <w:t xml:space="preserve"> </w:t>
      </w:r>
      <w:r>
        <w:rPr>
          <w:w w:val="105"/>
          <w:u w:val="thick"/>
        </w:rPr>
        <w:t>Machine</w:t>
      </w:r>
      <w:r>
        <w:rPr>
          <w:spacing w:val="-19"/>
          <w:w w:val="105"/>
          <w:u w:val="thick"/>
        </w:rPr>
        <w:t xml:space="preserve"> </w:t>
      </w:r>
      <w:r>
        <w:rPr>
          <w:w w:val="105"/>
          <w:u w:val="thick"/>
        </w:rPr>
        <w:t>control</w:t>
      </w:r>
      <w:r>
        <w:rPr>
          <w:spacing w:val="-21"/>
          <w:w w:val="105"/>
          <w:u w:val="thick"/>
        </w:rPr>
        <w:t xml:space="preserve"> </w:t>
      </w:r>
      <w:r>
        <w:rPr>
          <w:w w:val="105"/>
          <w:u w:val="thick"/>
        </w:rPr>
        <w:t>Instruction</w:t>
      </w:r>
    </w:p>
    <w:p>
      <w:pPr>
        <w:pStyle w:val="7"/>
        <w:spacing w:before="142" w:line="244" w:lineRule="auto"/>
        <w:ind w:left="2019" w:right="1575"/>
        <w:jc w:val="both"/>
      </w:pPr>
      <w:r>
        <w:t>This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input/output ports, stack and machine control operations.</w:t>
      </w:r>
      <w:r>
        <w:rPr>
          <w:spacing w:val="1"/>
        </w:rPr>
        <w:t xml:space="preserve"> </w:t>
      </w:r>
      <w:r>
        <w:t>Example-</w:t>
      </w:r>
      <w:r>
        <w:rPr>
          <w:spacing w:val="5"/>
        </w:rPr>
        <w:t xml:space="preserve"> </w:t>
      </w:r>
      <w:r>
        <w:t>IN,</w:t>
      </w:r>
      <w:r>
        <w:rPr>
          <w:spacing w:val="-4"/>
        </w:rPr>
        <w:t xml:space="preserve"> </w:t>
      </w:r>
      <w:r>
        <w:t>OUT,</w:t>
      </w:r>
      <w:r>
        <w:rPr>
          <w:spacing w:val="1"/>
        </w:rPr>
        <w:t xml:space="preserve"> </w:t>
      </w:r>
      <w:r>
        <w:t>PUSH,</w:t>
      </w:r>
      <w:r>
        <w:rPr>
          <w:spacing w:val="13"/>
        </w:rPr>
        <w:t xml:space="preserve"> </w:t>
      </w:r>
      <w:r>
        <w:t>POP, HLT,</w:t>
      </w:r>
      <w:r>
        <w:rPr>
          <w:spacing w:val="-1"/>
        </w:rPr>
        <w:t xml:space="preserve"> </w:t>
      </w:r>
      <w:r>
        <w:t>etc.</w:t>
      </w:r>
    </w:p>
    <w:p>
      <w:pPr>
        <w:spacing w:after="0" w:line="244" w:lineRule="auto"/>
        <w:jc w:val="both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69" o:spid="_x0000_s1069" o:spt="203" style="position:absolute;left:0pt;margin-left:36pt;margin-top:36pt;height:540.85pt;width:720.85pt;mso-position-horizontal-relative:page;mso-position-vertical-relative:page;z-index:-251640832;mso-width-relative:page;mso-height-relative:page;" coordorigin="720,720" coordsize="14417,10817">
            <o:lock v:ext="edit"/>
            <v:shape id="_x0000_s1070" o:spid="_x0000_s1070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71" o:spid="_x0000_s1071" style="position:absolute;left:2805;top:2373;height:664;width:5467;" fillcolor="#464646" filled="t" stroked="f" coordorigin="2806,2374" coordsize="5467,664" path="m3363,2530l3356,2374,2815,2374,2806,2530,2825,2530,2828,2508,2832,2488,2838,2472,2847,2458,2856,2446,2866,2436,2878,2428,2890,2422,2902,2418,2917,2416,2935,2415,2957,2414,3036,2414,3036,2922,3035,2948,3033,2968,3029,2984,3024,2994,3014,3005,3001,3012,2984,3016,2964,3018,2943,3018,2943,3037,3224,3037,3224,3018,3200,3018,3181,3017,3165,3014,3152,3008,3142,2999,3137,2988,3133,2972,3131,2950,3130,2922,3130,2414,3224,2414,3243,2415,3260,2418,3275,2422,3289,2429,3301,2437,3312,2446,3321,2457,3330,2470,3334,2480,3339,2493,3342,2510,3344,2530,3363,2530xm4745,2520l4738,2374,4245,2374,4245,2390,4269,2390,4281,2391,4293,2394,4304,2397,4315,2402,4324,2410,4332,2417,4334,2424,4337,2435,4339,2450,4341,2468,4341,2491,4341,2919,4340,2947,4338,2969,4334,2985,4329,2996,4317,3006,4304,3012,4288,3016,4269,3018,4245,3018,4245,3037,4531,3037,4531,3018,4507,3018,4495,3017,4483,3016,4472,3013,4461,3008,4449,3001,4440,2986,4437,2976,4436,2961,4435,2942,4435,2710,4555,2710,4570,2711,4584,2713,4596,2716,4605,2720,4615,2727,4625,2737,4632,2746,4635,2758,4638,2770,4641,2786,4641,2804,4661,2804,4661,2580,4641,2580,4637,2605,4632,2625,4625,2641,4615,2652,4604,2661,4590,2667,4574,2670,4555,2672,4435,2672,4435,2410,4581,2410,4605,2410,4626,2412,4643,2415,4656,2419,4668,2425,4679,2432,4690,2441,4699,2451,4707,2463,4715,2479,4722,2498,4728,2520,4745,2520xm7042,2374l6855,2374,6619,2893,6376,2374,6189,2374,6189,2390,6209,2391,6225,2393,6239,2396,6249,2400,6261,2407,6268,2414,6273,2424,6278,2436,6280,2451,6282,2469,6283,2489,6283,2922,6282,2948,6280,2968,6278,2984,6273,2994,6263,3005,6249,3012,6233,3016,6213,3018,6189,3018,6189,3037,6420,3037,6420,3018,6398,3018,6380,3017,6364,3014,6351,3008,6340,2999,6334,2988,6330,2972,6327,2950,6326,2922,6326,2479,6583,3037,6600,3037,6855,2479,6855,2922,6854,2948,6852,2968,6849,2984,6845,2994,6835,3005,6821,3012,6805,3016,6785,3018,6761,3018,6761,3037,7042,3037,7042,3018,7020,3018,7002,3017,6986,3014,6973,3008,6963,2999,6956,2988,6952,2972,6949,2950,6948,2922,6948,2489,6949,2463,6952,2442,6955,2427,6960,2417,6971,2406,6984,2397,7000,2392,7020,2390,7042,2390,7042,2374xm8272,2530l8265,2374,7724,2374,7717,2530,7734,2530,7737,2508,7741,2488,7748,2472,7756,2458,7765,2446,7775,2436,7787,2428,7799,2422,7811,2418,7826,2416,7845,2415,7866,2414,7946,2414,7946,2922,7945,2948,7943,2968,7940,2984,7936,2994,7925,3005,7911,3012,7895,3016,7876,3018,7852,3018,7852,3037,8133,3037,8133,3018,8111,3018,8093,3017,8077,3014,8064,3008,8054,2999,8047,2988,8043,2972,8040,2950,8039,2922,8039,2414,8133,2414,8152,2415,8170,2418,8186,2422,8200,2429,8212,2437,8222,2446,8231,2457,8239,2470,8244,2480,8248,2493,8252,2510,8255,2530,8272,2530xe">
              <v:path arrowok="t"/>
              <v:fill on="t" focussize="0,0"/>
              <v:stroke on="f"/>
              <v:imagedata o:title=""/>
              <o:lock v:ext="edit"/>
            </v:shape>
            <v:shape id="_x0000_s1072" o:spid="_x0000_s1072" o:spt="75" type="#_x0000_t75" style="position:absolute;left:3321;top:2356;height:682;width:711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73" o:spid="_x0000_s1073" o:spt="75" type="#_x0000_t75" style="position:absolute;left:7070;top:2356;height:682;width:711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18"/>
        </w:rPr>
      </w:pPr>
    </w:p>
    <w:p>
      <w:pPr>
        <w:pStyle w:val="2"/>
        <w:tabs>
          <w:tab w:val="left" w:pos="4788"/>
        </w:tabs>
        <w:ind w:left="1442"/>
      </w:pPr>
      <w:r>
        <w:rPr>
          <w:color w:val="464646"/>
        </w:rPr>
        <w:t>DA</w:t>
      </w:r>
      <w:r>
        <w:rPr>
          <w:color w:val="464646"/>
        </w:rPr>
        <w:tab/>
      </w:r>
      <w:r>
        <w:rPr>
          <w:color w:val="464646"/>
        </w:rPr>
        <w:t>OR</w:t>
      </w:r>
    </w:p>
    <w:p>
      <w:pPr>
        <w:pStyle w:val="9"/>
        <w:numPr>
          <w:ilvl w:val="0"/>
          <w:numId w:val="2"/>
        </w:numPr>
        <w:tabs>
          <w:tab w:val="left" w:pos="2020"/>
        </w:tabs>
        <w:spacing w:before="66" w:after="0" w:line="247" w:lineRule="auto"/>
        <w:ind w:left="2019" w:right="2623" w:hanging="436"/>
        <w:jc w:val="left"/>
        <w:rPr>
          <w:sz w:val="53"/>
        </w:rPr>
      </w:pPr>
      <w:r>
        <w:rPr>
          <w:w w:val="95"/>
          <w:sz w:val="53"/>
        </w:rPr>
        <w:t>There</w:t>
      </w:r>
      <w:r>
        <w:rPr>
          <w:spacing w:val="30"/>
          <w:w w:val="95"/>
          <w:sz w:val="53"/>
        </w:rPr>
        <w:t xml:space="preserve"> </w:t>
      </w:r>
      <w:r>
        <w:rPr>
          <w:w w:val="95"/>
          <w:sz w:val="53"/>
        </w:rPr>
        <w:t>are</w:t>
      </w:r>
      <w:r>
        <w:rPr>
          <w:spacing w:val="32"/>
          <w:w w:val="95"/>
          <w:sz w:val="53"/>
        </w:rPr>
        <w:t xml:space="preserve"> </w:t>
      </w:r>
      <w:r>
        <w:rPr>
          <w:w w:val="95"/>
          <w:sz w:val="53"/>
        </w:rPr>
        <w:t>various</w:t>
      </w:r>
      <w:r>
        <w:rPr>
          <w:spacing w:val="43"/>
          <w:w w:val="95"/>
          <w:sz w:val="53"/>
        </w:rPr>
        <w:t xml:space="preserve"> </w:t>
      </w:r>
      <w:r>
        <w:rPr>
          <w:w w:val="95"/>
          <w:sz w:val="53"/>
        </w:rPr>
        <w:t>techniques</w:t>
      </w:r>
      <w:r>
        <w:rPr>
          <w:spacing w:val="52"/>
          <w:w w:val="95"/>
          <w:sz w:val="53"/>
        </w:rPr>
        <w:t xml:space="preserve"> </w:t>
      </w:r>
      <w:r>
        <w:rPr>
          <w:w w:val="95"/>
          <w:sz w:val="53"/>
        </w:rPr>
        <w:t>of</w:t>
      </w:r>
      <w:r>
        <w:rPr>
          <w:spacing w:val="26"/>
          <w:w w:val="95"/>
          <w:sz w:val="53"/>
        </w:rPr>
        <w:t xml:space="preserve"> </w:t>
      </w:r>
      <w:r>
        <w:rPr>
          <w:w w:val="95"/>
          <w:sz w:val="53"/>
        </w:rPr>
        <w:t>specifying</w:t>
      </w:r>
      <w:r>
        <w:rPr>
          <w:spacing w:val="75"/>
          <w:w w:val="95"/>
          <w:sz w:val="53"/>
        </w:rPr>
        <w:t xml:space="preserve"> </w:t>
      </w:r>
      <w:r>
        <w:rPr>
          <w:w w:val="95"/>
          <w:sz w:val="53"/>
        </w:rPr>
        <w:t>data</w:t>
      </w:r>
      <w:r>
        <w:rPr>
          <w:spacing w:val="31"/>
          <w:w w:val="95"/>
          <w:sz w:val="53"/>
        </w:rPr>
        <w:t xml:space="preserve"> </w:t>
      </w:r>
      <w:r>
        <w:rPr>
          <w:w w:val="95"/>
          <w:sz w:val="53"/>
        </w:rPr>
        <w:t>for</w:t>
      </w:r>
      <w:r>
        <w:rPr>
          <w:spacing w:val="34"/>
          <w:w w:val="95"/>
          <w:sz w:val="53"/>
        </w:rPr>
        <w:t xml:space="preserve"> </w:t>
      </w:r>
      <w:r>
        <w:rPr>
          <w:w w:val="95"/>
          <w:sz w:val="53"/>
        </w:rPr>
        <w:t>an</w:t>
      </w:r>
      <w:r>
        <w:rPr>
          <w:spacing w:val="-123"/>
          <w:w w:val="95"/>
          <w:sz w:val="53"/>
        </w:rPr>
        <w:t xml:space="preserve"> </w:t>
      </w:r>
      <w:r>
        <w:rPr>
          <w:sz w:val="53"/>
        </w:rPr>
        <w:t>instruction.</w:t>
      </w:r>
      <w:r>
        <w:rPr>
          <w:spacing w:val="17"/>
          <w:sz w:val="53"/>
        </w:rPr>
        <w:t xml:space="preserve"> </w:t>
      </w:r>
      <w:r>
        <w:rPr>
          <w:sz w:val="53"/>
        </w:rPr>
        <w:t>These</w:t>
      </w:r>
      <w:r>
        <w:rPr>
          <w:spacing w:val="11"/>
          <w:sz w:val="53"/>
        </w:rPr>
        <w:t xml:space="preserve"> </w:t>
      </w:r>
      <w:r>
        <w:rPr>
          <w:sz w:val="53"/>
        </w:rPr>
        <w:t>can</w:t>
      </w:r>
      <w:r>
        <w:rPr>
          <w:spacing w:val="2"/>
          <w:sz w:val="53"/>
        </w:rPr>
        <w:t xml:space="preserve"> </w:t>
      </w:r>
      <w:r>
        <w:rPr>
          <w:sz w:val="53"/>
        </w:rPr>
        <w:t>be</w:t>
      </w:r>
      <w:r>
        <w:rPr>
          <w:spacing w:val="-7"/>
          <w:sz w:val="53"/>
        </w:rPr>
        <w:t xml:space="preserve"> </w:t>
      </w:r>
      <w:r>
        <w:rPr>
          <w:sz w:val="53"/>
        </w:rPr>
        <w:t>defined</w:t>
      </w:r>
      <w:r>
        <w:rPr>
          <w:spacing w:val="6"/>
          <w:sz w:val="53"/>
        </w:rPr>
        <w:t xml:space="preserve"> </w:t>
      </w:r>
      <w:r>
        <w:rPr>
          <w:sz w:val="53"/>
        </w:rPr>
        <w:t>as:</w:t>
      </w:r>
    </w:p>
    <w:p>
      <w:pPr>
        <w:pStyle w:val="7"/>
        <w:spacing w:before="122"/>
        <w:ind w:left="1598"/>
      </w:pPr>
      <w:r>
        <w:rPr>
          <w:color w:val="959595"/>
        </w:rPr>
        <w:t>•’</w:t>
      </w:r>
      <w:r>
        <w:rPr>
          <w:color w:val="959595"/>
          <w:spacing w:val="15"/>
        </w:rPr>
        <w:t xml:space="preserve"> </w:t>
      </w:r>
      <w:r>
        <w:t>Instruction</w:t>
      </w:r>
      <w:r>
        <w:rPr>
          <w:spacing w:val="-10"/>
        </w:rPr>
        <w:t xml:space="preserve"> </w:t>
      </w:r>
      <w:r>
        <w:t>itself</w:t>
      </w:r>
      <w:r>
        <w:rPr>
          <w:spacing w:val="-14"/>
        </w:rPr>
        <w:t xml:space="preserve"> </w:t>
      </w:r>
      <w:r>
        <w:t>includes</w:t>
      </w:r>
      <w:r>
        <w:rPr>
          <w:spacing w:val="-14"/>
        </w:rPr>
        <w:t xml:space="preserve"> </w:t>
      </w:r>
      <w:r>
        <w:t>8</w:t>
      </w:r>
      <w:r>
        <w:rPr>
          <w:spacing w:val="-29"/>
        </w:rPr>
        <w:t xml:space="preserve"> </w:t>
      </w:r>
      <w:r>
        <w:t>bit/16</w:t>
      </w:r>
      <w:r>
        <w:rPr>
          <w:spacing w:val="-13"/>
        </w:rPr>
        <w:t xml:space="preserve"> </w:t>
      </w:r>
      <w:r>
        <w:t>bit</w:t>
      </w:r>
      <w:r>
        <w:rPr>
          <w:spacing w:val="-22"/>
        </w:rPr>
        <w:t xml:space="preserve"> </w:t>
      </w:r>
      <w:r>
        <w:t>data</w:t>
      </w:r>
    </w:p>
    <w:p>
      <w:pPr>
        <w:pStyle w:val="7"/>
        <w:spacing w:before="140"/>
        <w:ind w:left="1593"/>
      </w:pPr>
      <w:r>
        <w:rPr>
          <w:color w:val="959595"/>
          <w:w w:val="95"/>
        </w:rPr>
        <w:t>•’</w:t>
      </w:r>
      <w:r>
        <w:rPr>
          <w:color w:val="959595"/>
          <w:spacing w:val="104"/>
          <w:w w:val="95"/>
        </w:rPr>
        <w:t xml:space="preserve"> </w:t>
      </w:r>
      <w:r>
        <w:rPr>
          <w:w w:val="95"/>
        </w:rPr>
        <w:t>Instruction</w:t>
      </w:r>
      <w:r>
        <w:rPr>
          <w:spacing w:val="53"/>
          <w:w w:val="95"/>
        </w:rPr>
        <w:t xml:space="preserve"> </w:t>
      </w:r>
      <w:r>
        <w:rPr>
          <w:w w:val="95"/>
        </w:rPr>
        <w:t>includes</w:t>
      </w:r>
      <w:r>
        <w:rPr>
          <w:spacing w:val="47"/>
          <w:w w:val="95"/>
        </w:rPr>
        <w:t xml:space="preserve"> </w:t>
      </w:r>
      <w:r>
        <w:rPr>
          <w:w w:val="95"/>
        </w:rPr>
        <w:t>address</w:t>
      </w:r>
      <w:r>
        <w:rPr>
          <w:spacing w:val="42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memory</w:t>
      </w:r>
      <w:r>
        <w:rPr>
          <w:spacing w:val="67"/>
          <w:w w:val="95"/>
        </w:rPr>
        <w:t xml:space="preserve"> </w:t>
      </w:r>
      <w:r>
        <w:rPr>
          <w:w w:val="95"/>
        </w:rPr>
        <w:t>location,</w:t>
      </w:r>
      <w:r>
        <w:rPr>
          <w:spacing w:val="44"/>
          <w:w w:val="95"/>
        </w:rPr>
        <w:t xml:space="preserve"> </w:t>
      </w:r>
      <w:r>
        <w:rPr>
          <w:w w:val="95"/>
        </w:rPr>
        <w:t>I/O</w:t>
      </w:r>
    </w:p>
    <w:p>
      <w:pPr>
        <w:pStyle w:val="7"/>
        <w:spacing w:before="9"/>
        <w:rPr>
          <w:sz w:val="66"/>
        </w:rPr>
      </w:pPr>
    </w:p>
    <w:p>
      <w:pPr>
        <w:pStyle w:val="7"/>
        <w:ind w:left="1598"/>
      </w:pPr>
      <w:r>
        <w:rPr>
          <w:color w:val="959595"/>
          <w:w w:val="95"/>
        </w:rPr>
        <w:t>•^</w:t>
      </w:r>
      <w:r>
        <w:rPr>
          <w:color w:val="959595"/>
          <w:spacing w:val="71"/>
          <w:w w:val="95"/>
        </w:rPr>
        <w:t xml:space="preserve"> </w:t>
      </w:r>
      <w:r>
        <w:rPr>
          <w:w w:val="95"/>
        </w:rPr>
        <w:t>Instruction</w:t>
      </w:r>
      <w:r>
        <w:rPr>
          <w:spacing w:val="40"/>
          <w:w w:val="95"/>
        </w:rPr>
        <w:t xml:space="preserve"> </w:t>
      </w:r>
      <w:r>
        <w:rPr>
          <w:w w:val="95"/>
        </w:rPr>
        <w:t>has</w:t>
      </w:r>
      <w:r>
        <w:rPr>
          <w:spacing w:val="19"/>
          <w:w w:val="95"/>
        </w:rPr>
        <w:t xml:space="preserve"> </w:t>
      </w:r>
      <w:r>
        <w:rPr>
          <w:w w:val="95"/>
        </w:rPr>
        <w:t>only</w:t>
      </w:r>
      <w:r>
        <w:rPr>
          <w:spacing w:val="19"/>
          <w:w w:val="95"/>
        </w:rPr>
        <w:t xml:space="preserve"> </w:t>
      </w:r>
      <w:r>
        <w:rPr>
          <w:w w:val="95"/>
        </w:rPr>
        <w:t>one</w:t>
      </w:r>
      <w:r>
        <w:rPr>
          <w:spacing w:val="21"/>
          <w:w w:val="95"/>
        </w:rPr>
        <w:t xml:space="preserve"> </w:t>
      </w:r>
      <w:r>
        <w:rPr>
          <w:w w:val="95"/>
        </w:rPr>
        <w:t>register.</w:t>
      </w:r>
    </w:p>
    <w:p>
      <w:pPr>
        <w:pStyle w:val="7"/>
        <w:spacing w:before="139"/>
        <w:ind w:left="1598"/>
      </w:pPr>
      <w:r>
        <w:rPr>
          <w:color w:val="959595"/>
        </w:rPr>
        <w:t>•’</w:t>
      </w:r>
      <w:r>
        <w:rPr>
          <w:color w:val="959595"/>
          <w:spacing w:val="15"/>
        </w:rPr>
        <w:t xml:space="preserve"> </w:t>
      </w:r>
      <w:r>
        <w:t>Instruction</w:t>
      </w:r>
      <w:r>
        <w:rPr>
          <w:spacing w:val="-15"/>
        </w:rPr>
        <w:t xml:space="preserve"> </w:t>
      </w:r>
      <w:r>
        <w:t>has</w:t>
      </w:r>
      <w:r>
        <w:rPr>
          <w:spacing w:val="-27"/>
        </w:rPr>
        <w:t xml:space="preserve"> </w:t>
      </w:r>
      <w:r>
        <w:t>two</w:t>
      </w:r>
      <w:r>
        <w:rPr>
          <w:spacing w:val="-32"/>
        </w:rPr>
        <w:t xml:space="preserve"> </w:t>
      </w:r>
      <w:r>
        <w:t>register.</w:t>
      </w:r>
    </w:p>
    <w:p>
      <w:pPr>
        <w:pStyle w:val="7"/>
        <w:spacing w:before="139"/>
        <w:ind w:left="1593"/>
      </w:pPr>
      <w:r>
        <w:rPr>
          <w:color w:val="959595"/>
        </w:rPr>
        <w:t>•’</w:t>
      </w:r>
      <w:r>
        <w:rPr>
          <w:color w:val="959595"/>
          <w:spacing w:val="22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some</w:t>
      </w:r>
      <w:r>
        <w:rPr>
          <w:spacing w:val="-23"/>
        </w:rPr>
        <w:t xml:space="preserve"> </w:t>
      </w:r>
      <w:r>
        <w:t>instruction</w:t>
      </w:r>
      <w:r>
        <w:rPr>
          <w:spacing w:val="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implied.</w:t>
      </w:r>
    </w:p>
    <w:p>
      <w:pPr>
        <w:spacing w:after="0"/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74" o:spid="_x0000_s1074" o:spt="203" style="position:absolute;left:0pt;margin-left:36pt;margin-top:36pt;height:540.85pt;width:720.85pt;mso-position-horizontal-relative:page;mso-position-vertical-relative:page;z-index:-251640832;mso-width-relative:page;mso-height-relative:page;" coordorigin="720,720" coordsize="14417,10817">
            <o:lock v:ext="edit"/>
            <v:shape id="_x0000_s1075" o:spid="_x0000_s1075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76" o:spid="_x0000_s1076" style="position:absolute;left:4300;top:2118;height:693;width:7185;" fillcolor="#464646" filled="t" stroked="f" coordorigin="4300,2119" coordsize="7185,693" path="m4867,2631l4848,2631,4832,2660,4817,2685,4802,2706,4786,2722,4774,2732,4763,2741,4750,2749,4738,2753,4723,2757,4705,2759,4683,2760,4656,2761,4524,2761,4512,2758,4507,2756,4500,2751,4495,2746,4493,2739,4491,2733,4489,2722,4488,2706,4488,2686,4488,2467,4634,2467,4654,2468,4671,2469,4685,2472,4697,2477,4709,2484,4718,2494,4726,2503,4729,2513,4733,2527,4735,2544,4738,2566,4757,2566,4757,2335,4738,2335,4736,2362,4731,2384,4722,2401,4711,2414,4699,2422,4682,2427,4661,2430,4634,2431,4488,2431,4488,2169,4670,2169,4693,2170,4712,2171,4728,2173,4740,2177,4752,2182,4762,2189,4770,2197,4776,2205,4783,2218,4789,2234,4795,2254,4800,2277,4819,2277,4812,2133,4300,2133,4300,2150,4322,2150,4342,2151,4358,2155,4372,2162,4382,2172,4387,2182,4391,2198,4393,2220,4394,2249,4394,2679,4394,2702,4392,2720,4391,2734,4389,2744,4384,2753,4377,2763,4368,2768,4357,2773,4346,2777,4334,2779,4322,2780,4300,2780,4300,2797,4812,2797,4867,2631xm5394,2628l5393,2609,5389,2589,5383,2570,5374,2551,5364,2534,5353,2517,5339,2502,5324,2489,5303,2474,5275,2456,5239,2436,5197,2412,5144,2383,5103,2356,5072,2333,5052,2313,5043,2301,5036,2288,5032,2274,5031,2258,5033,2239,5039,2221,5050,2204,5064,2188,5082,2174,5102,2165,5124,2159,5148,2157,5170,2159,5192,2163,5213,2170,5235,2181,5255,2193,5273,2208,5288,2224,5300,2241,5310,2263,5319,2288,5326,2316,5331,2347,5350,2347,5350,2119,5331,2119,5329,2133,5324,2143,5319,2148,5314,2155,5307,2157,5298,2157,5291,2156,5283,2154,5272,2149,5259,2143,5230,2132,5202,2124,5174,2120,5146,2119,5106,2122,5070,2131,5037,2147,5007,2169,4983,2196,4967,2226,4957,2258,4954,2292,4955,2313,4958,2332,4963,2351,4971,2369,4982,2385,4995,2401,5009,2416,5026,2431,5047,2447,5074,2464,5107,2484,5216,2546,5238,2559,5252,2568,5265,2580,5277,2591,5286,2604,5293,2616,5299,2629,5304,2641,5306,2653,5307,2664,5305,2687,5298,2707,5287,2725,5271,2741,5252,2755,5229,2765,5204,2771,5175,2773,5149,2771,5124,2767,5100,2760,5076,2751,5056,2738,5039,2724,5024,2708,5012,2691,5001,2671,4992,2646,4984,2618,4978,2585,4959,2585,4959,2811,4978,2811,4980,2797,4983,2787,4992,2777,5000,2775,5007,2775,5016,2776,5029,2779,5046,2783,5089,2796,5121,2806,5132,2809,5144,2810,5157,2811,5185,2811,5229,2808,5269,2798,5305,2782,5336,2758,5361,2728,5379,2697,5390,2664,5394,2628xm5956,2628l5955,2609,5951,2589,5945,2570,5937,2551,5927,2534,5915,2517,5900,2502,5884,2489,5864,2474,5835,2456,5800,2436,5756,2412,5706,2383,5665,2356,5633,2333,5612,2313,5603,2301,5597,2288,5594,2274,5593,2258,5595,2239,5601,2221,5610,2204,5624,2188,5643,2174,5663,2165,5684,2159,5708,2157,5731,2159,5754,2163,5776,2170,5797,2181,5816,2193,5833,2208,5849,2224,5862,2241,5872,2263,5880,2288,5887,2316,5893,2347,5910,2347,5910,2119,5893,2119,5889,2133,5886,2143,5879,2148,5874,2155,5867,2157,5860,2157,5853,2156,5844,2154,5833,2149,5821,2143,5791,2132,5763,2124,5735,2120,5708,2119,5667,2122,5631,2131,5598,2147,5569,2169,5545,2196,5528,2226,5517,2258,5514,2292,5515,2313,5519,2332,5525,2351,5533,2369,5543,2385,5556,2401,5571,2416,5588,2431,5609,2447,5636,2464,5669,2484,5708,2506,5777,2546,5799,2559,5812,2568,5825,2580,5837,2591,5847,2604,5855,2616,5861,2629,5865,2641,5866,2653,5867,2664,5865,2687,5858,2707,5848,2725,5833,2741,5814,2755,5790,2765,5764,2771,5735,2773,5710,2771,5685,2767,5661,2760,5639,2751,5618,2738,5600,2724,5585,2708,5574,2691,5563,2671,5554,2646,5545,2618,5538,2585,5521,2585,5521,2811,5538,2811,5540,2797,5545,2787,5555,2777,5559,2775,5569,2775,5577,2776,5590,2779,5608,2783,5629,2789,5668,2802,5692,2809,5705,2810,5718,2811,5747,2811,5790,2808,5829,2798,5865,2782,5896,2758,5922,2728,5941,2697,5952,2664,5956,2628xm6321,2133l6038,2133,6038,2150,6062,2150,6073,2151,6084,2153,6095,2157,6105,2162,6117,2169,6126,2184,6129,2195,6131,2209,6131,2228,6131,2679,6131,2706,6129,2728,6126,2744,6122,2756,6110,2766,6096,2773,6080,2778,6062,2780,6038,2780,6038,2797,6321,2797,6321,2780,6297,2780,6286,2779,6275,2776,6265,2773,6254,2768,6242,2761,6232,2746,6229,2735,6228,2721,6227,2702,6227,2251,6228,2223,6230,2202,6233,2185,6239,2174,6250,2164,6263,2157,6279,2152,6297,2150,6321,2150,6321,2133xm7052,2133l6821,2133,6821,2150,6845,2150,6863,2151,6879,2155,6892,2162,6903,2172,6908,2182,6912,2198,6914,2221,6915,2248,6915,2631,6511,2133,6331,2133,6331,2150,6344,2150,6356,2151,6366,2153,6374,2155,6387,2160,6399,2166,6409,2171,6417,2176,6425,2183,6435,2193,6447,2205,6461,2220,6461,2681,6460,2707,6458,2728,6455,2743,6451,2753,6440,2765,6426,2773,6410,2778,6391,2780,6367,2780,6367,2797,6597,2797,6597,2780,6573,2780,6556,2778,6541,2774,6527,2768,6516,2758,6511,2748,6507,2731,6505,2709,6504,2681,6504,2273,6941,2809,6958,2809,6958,2248,6959,2222,6961,2202,6965,2186,6970,2176,6980,2165,6994,2157,7010,2152,7030,2150,7052,2150,7052,2133xm7775,2434l7518,2434,7518,2453,7536,2453,7552,2455,7564,2457,7573,2460,7585,2467,7592,2475,7597,2484,7600,2495,7602,2509,7604,2527,7604,2549,7604,2741,7588,2750,7572,2758,7556,2764,7539,2770,7521,2774,7503,2777,7485,2779,7467,2780,7437,2777,7406,2770,7375,2758,7345,2741,7317,2721,7291,2695,7268,2664,7249,2628,7233,2588,7222,2545,7215,2501,7213,2455,7216,2398,7227,2345,7244,2297,7268,2253,7304,2209,7349,2178,7401,2159,7460,2152,7505,2156,7545,2167,7580,2185,7611,2210,7632,2232,7650,2259,7665,2291,7679,2328,7698,2328,7679,2119,7662,2119,7659,2136,7657,2145,7652,2152,7650,2157,7643,2160,7631,2160,7619,2157,7602,2150,7576,2140,7553,2133,7534,2128,7518,2124,7501,2121,7485,2119,7468,2119,7451,2119,7403,2121,7359,2129,7318,2142,7280,2160,7237,2189,7201,2223,7169,2262,7143,2306,7124,2348,7110,2389,7102,2432,7100,2475,7104,2534,7118,2589,7141,2640,7174,2688,7230,2742,7297,2780,7376,2803,7467,2811,7499,2810,7530,2807,7561,2803,7590,2797,7617,2788,7644,2779,7672,2767,7700,2753,7700,2549,7701,2526,7703,2506,7705,2491,7710,2479,7719,2468,7730,2460,7745,2455,7763,2453,7775,2453,7775,2434xm8907,2133l8719,2133,8481,2652,8241,2133,8054,2133,8054,2150,8072,2151,8088,2153,8101,2156,8111,2160,8123,2167,8133,2174,8138,2184,8142,2196,8145,2211,8147,2228,8147,2248,8147,2681,8146,2707,8144,2728,8140,2743,8135,2753,8126,2765,8113,2773,8096,2778,8078,2780,8054,2780,8054,2797,8284,2797,8284,2780,8260,2780,8242,2778,8226,2774,8213,2768,8203,2758,8198,2748,8194,2731,8191,2709,8191,2681,8191,2239,8448,2797,8462,2797,8719,2239,8719,2681,8718,2707,8716,2728,8712,2743,8707,2753,8697,2765,8683,2773,8667,2778,8647,2780,8625,2780,8625,2797,8907,2797,8907,2780,8883,2780,8864,2778,8850,2774,8837,2768,8827,2758,8821,2748,8817,2731,8814,2709,8813,2681,8813,2248,8813,2222,8815,2202,8818,2186,8823,2176,8833,2165,8847,2157,8864,2152,8883,2150,8907,2150,8907,2133xm10961,2631l10942,2631,10926,2660,10910,2685,10894,2706,10879,2722,10867,2732,10854,2741,10842,2749,10829,2753,10815,2757,10796,2759,10774,2760,10747,2761,10617,2761,10605,2758,10598,2756,10591,2751,10586,2746,10584,2739,10582,2733,10582,2722,10581,2706,10581,2467,10726,2467,10746,2468,10763,2469,10777,2472,10788,2477,10803,2484,10812,2494,10817,2503,10821,2513,10824,2527,10828,2544,10831,2566,10848,2566,10848,2335,10831,2335,10828,2362,10822,2384,10814,2401,10803,2414,10791,2422,10774,2427,10752,2430,10726,2431,10581,2431,10581,2169,10762,2169,10785,2170,10805,2171,10820,2173,10831,2177,10843,2182,10853,2189,10862,2197,10870,2205,10875,2218,10881,2234,10886,2254,10891,2277,10911,2277,10904,2133,10392,2133,10392,2150,10416,2150,10434,2151,10450,2155,10463,2162,10473,2172,10480,2182,10484,2198,10487,2220,10488,2249,10488,2679,10487,2702,10486,2720,10484,2734,10481,2744,10478,2753,10471,2763,10459,2768,10448,2773,10437,2777,10427,2779,10416,2780,10392,2780,10392,2797,10904,2797,10961,2631xm11485,2628l11484,2609,11481,2589,11476,2570,11468,2551,11458,2534,11445,2517,11431,2502,11415,2489,11395,2474,11367,2456,11331,2436,11288,2412,11236,2383,11194,2356,11164,2333,11144,2313,11134,2301,11127,2288,11123,2274,11122,2258,11124,2239,11131,2221,11141,2204,11156,2188,11173,2174,11193,2165,11216,2159,11240,2157,11263,2159,11285,2163,11306,2170,11326,2181,11347,2193,11364,2208,11379,2224,11391,2241,11403,2263,11412,2288,11419,2316,11425,2347,11442,2347,11442,2119,11425,2119,11420,2133,11415,2143,11411,2148,11406,2155,11398,2157,11391,2157,11383,2156,11374,2154,11363,2149,11350,2143,11322,2132,11293,2124,11266,2120,11240,2119,11199,2122,11162,2131,11129,2147,11100,2169,11076,2196,11058,2226,11048,2258,11045,2292,11047,2313,11050,2332,11056,2351,11064,2369,11074,2385,11086,2401,11101,2416,11117,2431,11138,2447,11166,2464,11200,2484,11240,2506,11278,2528,11330,2559,11343,2568,11357,2580,11368,2591,11378,2604,11386,2616,11391,2629,11395,2641,11397,2653,11398,2664,11396,2687,11389,2707,11378,2725,11362,2741,11344,2755,11322,2765,11295,2771,11266,2773,11241,2771,11216,2767,11193,2760,11170,2751,11148,2738,11130,2724,11115,2708,11103,2691,11093,2671,11084,2646,11077,2618,11069,2585,11052,2585,11052,2811,11069,2811,11072,2797,11076,2787,11086,2777,11091,2775,11100,2775,11108,2776,11121,2779,11138,2783,11161,2789,11200,2802,11223,2809,11236,2810,11249,2811,11276,2811,11320,2808,11361,2798,11396,2782,11427,2758,11453,2728,11471,2697,11481,2664,11485,2628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2"/>
        <w:tabs>
          <w:tab w:val="left" w:pos="8926"/>
        </w:tabs>
      </w:pPr>
      <w:r>
        <w:rPr>
          <w:color w:val="464646"/>
        </w:rPr>
        <w:t>ADDR</w:t>
      </w:r>
      <w:r>
        <w:rPr>
          <w:color w:val="464646"/>
        </w:rPr>
        <w:tab/>
      </w:r>
      <w:r>
        <w:rPr>
          <w:color w:val="464646"/>
        </w:rPr>
        <w:t>OD</w:t>
      </w:r>
    </w:p>
    <w:p>
      <w:pPr>
        <w:pStyle w:val="9"/>
        <w:numPr>
          <w:ilvl w:val="0"/>
          <w:numId w:val="2"/>
        </w:numPr>
        <w:tabs>
          <w:tab w:val="left" w:pos="2018"/>
        </w:tabs>
        <w:spacing w:before="426" w:after="0" w:line="247" w:lineRule="auto"/>
        <w:ind w:left="2015" w:right="1590" w:hanging="432"/>
        <w:jc w:val="both"/>
        <w:rPr>
          <w:sz w:val="53"/>
        </w:rPr>
      </w:pPr>
      <w:r>
        <w:rPr>
          <w:sz w:val="53"/>
        </w:rPr>
        <w:t>Instruction has opcode and operand. There are different</w:t>
      </w:r>
      <w:r>
        <w:rPr>
          <w:spacing w:val="1"/>
          <w:sz w:val="53"/>
        </w:rPr>
        <w:t xml:space="preserve"> </w:t>
      </w:r>
      <w:r>
        <w:rPr>
          <w:sz w:val="53"/>
        </w:rPr>
        <w:t>techniques to specify operand in an instruction.</w:t>
      </w:r>
      <w:r>
        <w:rPr>
          <w:spacing w:val="1"/>
          <w:sz w:val="53"/>
        </w:rPr>
        <w:t xml:space="preserve"> </w:t>
      </w:r>
      <w:r>
        <w:rPr>
          <w:sz w:val="53"/>
        </w:rPr>
        <w:t>These</w:t>
      </w:r>
      <w:r>
        <w:rPr>
          <w:spacing w:val="1"/>
          <w:sz w:val="53"/>
        </w:rPr>
        <w:t xml:space="preserve"> </w:t>
      </w:r>
      <w:r>
        <w:rPr>
          <w:sz w:val="53"/>
        </w:rPr>
        <w:t>techniques</w:t>
      </w:r>
      <w:r>
        <w:rPr>
          <w:spacing w:val="23"/>
          <w:sz w:val="53"/>
        </w:rPr>
        <w:t xml:space="preserve"> </w:t>
      </w:r>
      <w:r>
        <w:rPr>
          <w:sz w:val="53"/>
        </w:rPr>
        <w:t>are</w:t>
      </w:r>
      <w:r>
        <w:rPr>
          <w:spacing w:val="-5"/>
          <w:sz w:val="53"/>
        </w:rPr>
        <w:t xml:space="preserve"> </w:t>
      </w:r>
      <w:r>
        <w:rPr>
          <w:sz w:val="53"/>
        </w:rPr>
        <w:t>called</w:t>
      </w:r>
      <w:r>
        <w:rPr>
          <w:spacing w:val="5"/>
          <w:sz w:val="53"/>
        </w:rPr>
        <w:t xml:space="preserve"> </w:t>
      </w:r>
      <w:r>
        <w:rPr>
          <w:sz w:val="53"/>
        </w:rPr>
        <w:t>as</w:t>
      </w:r>
      <w:r>
        <w:rPr>
          <w:spacing w:val="-13"/>
          <w:sz w:val="53"/>
        </w:rPr>
        <w:t xml:space="preserve"> </w:t>
      </w:r>
      <w:r>
        <w:rPr>
          <w:sz w:val="53"/>
        </w:rPr>
        <w:t>addressing</w:t>
      </w:r>
      <w:r>
        <w:rPr>
          <w:spacing w:val="17"/>
          <w:sz w:val="53"/>
        </w:rPr>
        <w:t xml:space="preserve"> </w:t>
      </w:r>
      <w:r>
        <w:rPr>
          <w:sz w:val="53"/>
        </w:rPr>
        <w:t>modes.</w:t>
      </w:r>
    </w:p>
    <w:p>
      <w:pPr>
        <w:pStyle w:val="9"/>
        <w:numPr>
          <w:ilvl w:val="0"/>
          <w:numId w:val="2"/>
        </w:numPr>
        <w:tabs>
          <w:tab w:val="left" w:pos="2018"/>
        </w:tabs>
        <w:spacing w:before="118" w:after="0" w:line="240" w:lineRule="auto"/>
        <w:ind w:left="2017" w:right="0" w:hanging="435"/>
        <w:jc w:val="left"/>
        <w:rPr>
          <w:sz w:val="53"/>
        </w:rPr>
      </w:pPr>
      <w:r>
        <w:rPr>
          <w:w w:val="95"/>
          <w:sz w:val="53"/>
        </w:rPr>
        <w:t>Intel</w:t>
      </w:r>
      <w:r>
        <w:rPr>
          <w:spacing w:val="49"/>
          <w:w w:val="95"/>
          <w:sz w:val="53"/>
        </w:rPr>
        <w:t xml:space="preserve"> </w:t>
      </w:r>
      <w:r>
        <w:rPr>
          <w:w w:val="95"/>
          <w:sz w:val="53"/>
        </w:rPr>
        <w:t>8085</w:t>
      </w:r>
      <w:r>
        <w:rPr>
          <w:spacing w:val="42"/>
          <w:w w:val="95"/>
          <w:sz w:val="53"/>
        </w:rPr>
        <w:t xml:space="preserve"> </w:t>
      </w:r>
      <w:r>
        <w:rPr>
          <w:w w:val="95"/>
          <w:sz w:val="53"/>
        </w:rPr>
        <w:t>has</w:t>
      </w:r>
      <w:r>
        <w:rPr>
          <w:spacing w:val="30"/>
          <w:w w:val="95"/>
          <w:sz w:val="53"/>
        </w:rPr>
        <w:t xml:space="preserve"> </w:t>
      </w:r>
      <w:r>
        <w:rPr>
          <w:w w:val="95"/>
          <w:sz w:val="53"/>
        </w:rPr>
        <w:t>the</w:t>
      </w:r>
      <w:r>
        <w:rPr>
          <w:spacing w:val="27"/>
          <w:w w:val="95"/>
          <w:sz w:val="53"/>
        </w:rPr>
        <w:t xml:space="preserve"> </w:t>
      </w:r>
      <w:r>
        <w:rPr>
          <w:w w:val="95"/>
          <w:sz w:val="53"/>
        </w:rPr>
        <w:t>following</w:t>
      </w:r>
      <w:r>
        <w:rPr>
          <w:spacing w:val="55"/>
          <w:w w:val="95"/>
          <w:sz w:val="53"/>
        </w:rPr>
        <w:t xml:space="preserve"> </w:t>
      </w:r>
      <w:r>
        <w:rPr>
          <w:w w:val="95"/>
          <w:sz w:val="53"/>
        </w:rPr>
        <w:t>addressing</w:t>
      </w:r>
      <w:r>
        <w:rPr>
          <w:spacing w:val="59"/>
          <w:w w:val="95"/>
          <w:sz w:val="53"/>
        </w:rPr>
        <w:t xml:space="preserve"> </w:t>
      </w:r>
      <w:r>
        <w:rPr>
          <w:w w:val="95"/>
          <w:sz w:val="53"/>
        </w:rPr>
        <w:t>modes:</w:t>
      </w:r>
    </w:p>
    <w:p>
      <w:pPr>
        <w:pStyle w:val="9"/>
        <w:numPr>
          <w:ilvl w:val="0"/>
          <w:numId w:val="3"/>
        </w:numPr>
        <w:tabs>
          <w:tab w:val="left" w:pos="2400"/>
          <w:tab w:val="left" w:pos="2401"/>
        </w:tabs>
        <w:spacing w:before="140" w:after="0" w:line="240" w:lineRule="auto"/>
        <w:ind w:left="2400" w:right="0" w:hanging="817"/>
        <w:jc w:val="left"/>
        <w:rPr>
          <w:sz w:val="53"/>
        </w:rPr>
      </w:pPr>
      <w:r>
        <w:rPr>
          <w:spacing w:val="-1"/>
          <w:sz w:val="53"/>
        </w:rPr>
        <w:t>Direct</w:t>
      </w:r>
      <w:r>
        <w:rPr>
          <w:spacing w:val="-31"/>
          <w:sz w:val="53"/>
        </w:rPr>
        <w:t xml:space="preserve"> </w:t>
      </w:r>
      <w:r>
        <w:rPr>
          <w:sz w:val="53"/>
        </w:rPr>
        <w:t>addressing</w:t>
      </w:r>
      <w:r>
        <w:rPr>
          <w:spacing w:val="-27"/>
          <w:sz w:val="53"/>
        </w:rPr>
        <w:t xml:space="preserve"> </w:t>
      </w:r>
      <w:r>
        <w:rPr>
          <w:sz w:val="53"/>
        </w:rPr>
        <w:t>mode</w:t>
      </w:r>
    </w:p>
    <w:p>
      <w:pPr>
        <w:pStyle w:val="9"/>
        <w:numPr>
          <w:ilvl w:val="0"/>
          <w:numId w:val="3"/>
        </w:numPr>
        <w:tabs>
          <w:tab w:val="left" w:pos="2400"/>
          <w:tab w:val="left" w:pos="2401"/>
        </w:tabs>
        <w:spacing w:before="144" w:after="0" w:line="240" w:lineRule="auto"/>
        <w:ind w:left="2400" w:right="0" w:hanging="816"/>
        <w:jc w:val="left"/>
        <w:rPr>
          <w:sz w:val="53"/>
        </w:rPr>
      </w:pPr>
      <w:r>
        <w:rPr>
          <w:spacing w:val="-1"/>
          <w:sz w:val="53"/>
        </w:rPr>
        <w:t>Register</w:t>
      </w:r>
      <w:r>
        <w:rPr>
          <w:spacing w:val="-30"/>
          <w:sz w:val="53"/>
        </w:rPr>
        <w:t xml:space="preserve"> </w:t>
      </w:r>
      <w:r>
        <w:rPr>
          <w:spacing w:val="-1"/>
          <w:sz w:val="53"/>
        </w:rPr>
        <w:t>addressing</w:t>
      </w:r>
      <w:r>
        <w:rPr>
          <w:spacing w:val="-20"/>
          <w:sz w:val="53"/>
        </w:rPr>
        <w:t xml:space="preserve"> </w:t>
      </w:r>
      <w:r>
        <w:rPr>
          <w:spacing w:val="-1"/>
          <w:sz w:val="53"/>
        </w:rPr>
        <w:t>mode</w:t>
      </w:r>
    </w:p>
    <w:p>
      <w:pPr>
        <w:pStyle w:val="9"/>
        <w:numPr>
          <w:ilvl w:val="0"/>
          <w:numId w:val="3"/>
        </w:numPr>
        <w:tabs>
          <w:tab w:val="left" w:pos="2400"/>
          <w:tab w:val="left" w:pos="2401"/>
        </w:tabs>
        <w:spacing w:before="139" w:after="0" w:line="240" w:lineRule="auto"/>
        <w:ind w:left="2400" w:right="0" w:hanging="817"/>
        <w:jc w:val="left"/>
        <w:rPr>
          <w:sz w:val="53"/>
        </w:rPr>
      </w:pPr>
      <w:r>
        <w:rPr>
          <w:spacing w:val="-1"/>
          <w:sz w:val="53"/>
        </w:rPr>
        <w:t>Register</w:t>
      </w:r>
      <w:r>
        <w:rPr>
          <w:spacing w:val="-31"/>
          <w:sz w:val="53"/>
        </w:rPr>
        <w:t xml:space="preserve"> </w:t>
      </w:r>
      <w:r>
        <w:rPr>
          <w:spacing w:val="-1"/>
          <w:sz w:val="53"/>
        </w:rPr>
        <w:t>indirect</w:t>
      </w:r>
      <w:r>
        <w:rPr>
          <w:spacing w:val="-20"/>
          <w:sz w:val="53"/>
        </w:rPr>
        <w:t xml:space="preserve"> </w:t>
      </w:r>
      <w:r>
        <w:rPr>
          <w:spacing w:val="-1"/>
          <w:sz w:val="53"/>
        </w:rPr>
        <w:t>addressing</w:t>
      </w:r>
      <w:r>
        <w:rPr>
          <w:spacing w:val="-29"/>
          <w:sz w:val="53"/>
        </w:rPr>
        <w:t xml:space="preserve"> </w:t>
      </w:r>
      <w:r>
        <w:rPr>
          <w:sz w:val="53"/>
        </w:rPr>
        <w:t>mode</w:t>
      </w:r>
    </w:p>
    <w:p>
      <w:pPr>
        <w:pStyle w:val="9"/>
        <w:numPr>
          <w:ilvl w:val="0"/>
          <w:numId w:val="3"/>
        </w:numPr>
        <w:tabs>
          <w:tab w:val="left" w:pos="2396"/>
          <w:tab w:val="left" w:pos="2397"/>
        </w:tabs>
        <w:spacing w:before="144" w:after="0" w:line="240" w:lineRule="auto"/>
        <w:ind w:left="2396" w:right="0" w:hanging="812"/>
        <w:jc w:val="left"/>
        <w:rPr>
          <w:sz w:val="53"/>
        </w:rPr>
      </w:pPr>
      <w:r>
        <w:rPr>
          <w:w w:val="95"/>
          <w:sz w:val="53"/>
        </w:rPr>
        <w:t>Immediate</w:t>
      </w:r>
      <w:r>
        <w:rPr>
          <w:spacing w:val="78"/>
          <w:w w:val="95"/>
          <w:sz w:val="53"/>
        </w:rPr>
        <w:t xml:space="preserve"> </w:t>
      </w:r>
      <w:r>
        <w:rPr>
          <w:w w:val="95"/>
          <w:sz w:val="53"/>
        </w:rPr>
        <w:t>addressing</w:t>
      </w:r>
      <w:r>
        <w:rPr>
          <w:spacing w:val="66"/>
          <w:w w:val="95"/>
          <w:sz w:val="53"/>
        </w:rPr>
        <w:t xml:space="preserve"> </w:t>
      </w:r>
      <w:r>
        <w:rPr>
          <w:w w:val="95"/>
          <w:sz w:val="53"/>
        </w:rPr>
        <w:t>mode</w:t>
      </w:r>
    </w:p>
    <w:p>
      <w:pPr>
        <w:pStyle w:val="9"/>
        <w:numPr>
          <w:ilvl w:val="0"/>
          <w:numId w:val="3"/>
        </w:numPr>
        <w:tabs>
          <w:tab w:val="left" w:pos="2396"/>
          <w:tab w:val="left" w:pos="2397"/>
        </w:tabs>
        <w:spacing w:before="140" w:after="0" w:line="240" w:lineRule="auto"/>
        <w:ind w:left="2396" w:right="0" w:hanging="809"/>
        <w:jc w:val="left"/>
        <w:rPr>
          <w:sz w:val="53"/>
        </w:rPr>
      </w:pPr>
      <w:r>
        <w:rPr>
          <w:w w:val="95"/>
          <w:sz w:val="53"/>
        </w:rPr>
        <w:t>Implicit/Implied</w:t>
      </w:r>
      <w:r>
        <w:rPr>
          <w:spacing w:val="64"/>
          <w:w w:val="95"/>
          <w:sz w:val="53"/>
        </w:rPr>
        <w:t xml:space="preserve"> </w:t>
      </w:r>
      <w:r>
        <w:rPr>
          <w:w w:val="95"/>
          <w:sz w:val="53"/>
        </w:rPr>
        <w:t>addressing</w:t>
      </w:r>
      <w:r>
        <w:rPr>
          <w:spacing w:val="83"/>
          <w:w w:val="95"/>
          <w:sz w:val="53"/>
        </w:rPr>
        <w:t xml:space="preserve"> </w:t>
      </w:r>
      <w:r>
        <w:rPr>
          <w:w w:val="95"/>
          <w:sz w:val="53"/>
        </w:rPr>
        <w:t>mode</w:t>
      </w:r>
    </w:p>
    <w:p>
      <w:pPr>
        <w:spacing w:after="0" w:line="240" w:lineRule="auto"/>
        <w:jc w:val="left"/>
        <w:rPr>
          <w:sz w:val="53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ind w:left="724"/>
        <w:rPr>
          <w:sz w:val="20"/>
        </w:rPr>
      </w:pPr>
      <w:r>
        <w:rPr>
          <w:sz w:val="20"/>
        </w:rPr>
        <w:pict>
          <v:group id="_x0000_s1077" o:spid="_x0000_s1077" o:spt="203" style="height:100.6pt;width:714pt;" coordsize="14280,2012">
            <o:lock v:ext="edit"/>
            <v:shape id="_x0000_s1078" o:spid="_x0000_s1078" o:spt="75" type="#_x0000_t75" style="position:absolute;left:0;top:0;height:2012;width:14280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079" o:spid="_x0000_s1079" o:spt="202" type="#_x0000_t202" style="position:absolute;left:0;top:0;height:2012;width:14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8"/>
                      </w:rPr>
                    </w:pPr>
                  </w:p>
                  <w:p>
                    <w:pPr>
                      <w:spacing w:before="9" w:line="240" w:lineRule="auto"/>
                      <w:rPr>
                        <w:sz w:val="63"/>
                      </w:rPr>
                    </w:pPr>
                  </w:p>
                  <w:p>
                    <w:pPr>
                      <w:spacing w:before="1"/>
                      <w:ind w:left="1670" w:right="0" w:firstLine="0"/>
                      <w:jc w:val="left"/>
                      <w:rPr>
                        <w:sz w:val="53"/>
                      </w:rPr>
                    </w:pPr>
                    <w:r>
                      <w:rPr>
                        <w:w w:val="105"/>
                        <w:sz w:val="53"/>
                        <w:u w:val="thick"/>
                      </w:rPr>
                      <w:t>Direct</w:t>
                    </w:r>
                    <w:r>
                      <w:rPr>
                        <w:spacing w:val="-8"/>
                        <w:w w:val="105"/>
                        <w:sz w:val="53"/>
                        <w:u w:val="thick"/>
                      </w:rPr>
                      <w:t xml:space="preserve"> </w:t>
                    </w:r>
                    <w:r>
                      <w:rPr>
                        <w:w w:val="105"/>
                        <w:sz w:val="53"/>
                        <w:u w:val="thick"/>
                      </w:rPr>
                      <w:t>addressine</w:t>
                    </w:r>
                    <w:r>
                      <w:rPr>
                        <w:spacing w:val="13"/>
                        <w:w w:val="105"/>
                        <w:sz w:val="53"/>
                      </w:rPr>
                      <w:t xml:space="preserve"> </w:t>
                    </w:r>
                    <w:r>
                      <w:rPr>
                        <w:w w:val="105"/>
                        <w:sz w:val="53"/>
                      </w:rPr>
                      <w:t>mode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28" w:line="244" w:lineRule="auto"/>
        <w:ind w:left="2019" w:right="1573" w:firstLine="2"/>
      </w:pPr>
      <w:r>
        <w:rPr>
          <w:w w:val="95"/>
        </w:rPr>
        <w:t>Address</w:t>
      </w:r>
      <w:r>
        <w:rPr>
          <w:spacing w:val="57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operand</w:t>
      </w:r>
      <w:r>
        <w:rPr>
          <w:spacing w:val="59"/>
          <w:w w:val="95"/>
        </w:rPr>
        <w:t xml:space="preserve"> </w:t>
      </w:r>
      <w:r>
        <w:rPr>
          <w:w w:val="95"/>
        </w:rPr>
        <w:t>(data)</w:t>
      </w:r>
      <w:r>
        <w:rPr>
          <w:spacing w:val="44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given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instruction</w:t>
      </w:r>
      <w:r>
        <w:rPr>
          <w:spacing w:val="-123"/>
          <w:w w:val="95"/>
        </w:rPr>
        <w:t xml:space="preserve"> </w:t>
      </w:r>
      <w:r>
        <w:t>itself.</w:t>
      </w:r>
    </w:p>
    <w:p>
      <w:pPr>
        <w:pStyle w:val="7"/>
        <w:spacing w:before="129"/>
        <w:ind w:left="2019"/>
      </w:pPr>
      <w:r>
        <w:t>Example-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8"/>
        </w:rPr>
      </w:pPr>
    </w:p>
    <w:tbl>
      <w:tblPr>
        <w:tblStyle w:val="6"/>
        <w:tblW w:w="0" w:type="auto"/>
        <w:tblInd w:w="2031" w:type="dxa"/>
        <w:tblBorders>
          <w:top w:val="single" w:color="030303" w:sz="6" w:space="0"/>
          <w:left w:val="single" w:color="030303" w:sz="6" w:space="0"/>
          <w:bottom w:val="single" w:color="030303" w:sz="6" w:space="0"/>
          <w:right w:val="single" w:color="030303" w:sz="6" w:space="0"/>
          <w:insideH w:val="single" w:color="030303" w:sz="6" w:space="0"/>
          <w:insideV w:val="single" w:color="030303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5"/>
        <w:gridCol w:w="8069"/>
      </w:tblGrid>
      <w:tr>
        <w:tblPrEx>
          <w:tblBorders>
            <w:top w:val="single" w:color="030303" w:sz="6" w:space="0"/>
            <w:left w:val="single" w:color="030303" w:sz="6" w:space="0"/>
            <w:bottom w:val="single" w:color="030303" w:sz="6" w:space="0"/>
            <w:right w:val="single" w:color="030303" w:sz="6" w:space="0"/>
            <w:insideH w:val="single" w:color="030303" w:sz="6" w:space="0"/>
            <w:insideV w:val="single" w:color="030303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0" w:hRule="atLeast"/>
        </w:trPr>
        <w:tc>
          <w:tcPr>
            <w:tcW w:w="2885" w:type="dxa"/>
          </w:tcPr>
          <w:p>
            <w:pPr>
              <w:pStyle w:val="10"/>
              <w:spacing w:before="72"/>
              <w:ind w:left="162"/>
              <w:rPr>
                <w:sz w:val="40"/>
              </w:rPr>
            </w:pPr>
            <w:r>
              <w:rPr>
                <w:sz w:val="40"/>
              </w:rPr>
              <w:t>LDA</w:t>
            </w:r>
            <w:r>
              <w:rPr>
                <w:spacing w:val="-15"/>
                <w:sz w:val="40"/>
              </w:rPr>
              <w:t xml:space="preserve"> </w:t>
            </w:r>
            <w:r>
              <w:rPr>
                <w:sz w:val="40"/>
              </w:rPr>
              <w:t>6000H</w:t>
            </w:r>
          </w:p>
        </w:tc>
        <w:tc>
          <w:tcPr>
            <w:tcW w:w="8069" w:type="dxa"/>
          </w:tcPr>
          <w:p>
            <w:pPr>
              <w:pStyle w:val="10"/>
              <w:spacing w:before="77" w:line="249" w:lineRule="auto"/>
              <w:ind w:left="161" w:firstLine="5"/>
              <w:rPr>
                <w:sz w:val="40"/>
              </w:rPr>
            </w:pPr>
            <w:r>
              <w:rPr>
                <w:sz w:val="40"/>
              </w:rPr>
              <w:t>Load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the</w:t>
            </w:r>
            <w:r>
              <w:rPr>
                <w:spacing w:val="-9"/>
                <w:sz w:val="40"/>
              </w:rPr>
              <w:t xml:space="preserve"> </w:t>
            </w:r>
            <w:r>
              <w:rPr>
                <w:sz w:val="40"/>
              </w:rPr>
              <w:t>accumulator</w:t>
            </w:r>
            <w:r>
              <w:rPr>
                <w:spacing w:val="8"/>
                <w:sz w:val="40"/>
              </w:rPr>
              <w:t xml:space="preserve"> </w:t>
            </w:r>
            <w:r>
              <w:rPr>
                <w:sz w:val="40"/>
              </w:rPr>
              <w:t>with</w:t>
            </w:r>
            <w:r>
              <w:rPr>
                <w:spacing w:val="-8"/>
                <w:sz w:val="40"/>
              </w:rPr>
              <w:t xml:space="preserve"> </w:t>
            </w:r>
            <w:r>
              <w:rPr>
                <w:sz w:val="40"/>
              </w:rPr>
              <w:t>the</w:t>
            </w:r>
            <w:r>
              <w:rPr>
                <w:spacing w:val="-9"/>
                <w:sz w:val="40"/>
              </w:rPr>
              <w:t xml:space="preserve"> </w:t>
            </w:r>
            <w:r>
              <w:rPr>
                <w:sz w:val="40"/>
              </w:rPr>
              <w:t>contents</w:t>
            </w:r>
            <w:r>
              <w:rPr>
                <w:spacing w:val="1"/>
                <w:sz w:val="40"/>
              </w:rPr>
              <w:t xml:space="preserve"> </w:t>
            </w:r>
            <w:r>
              <w:rPr>
                <w:sz w:val="40"/>
              </w:rPr>
              <w:t>of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the</w:t>
            </w:r>
            <w:r>
              <w:rPr>
                <w:spacing w:val="-97"/>
                <w:sz w:val="40"/>
              </w:rPr>
              <w:t xml:space="preserve"> </w:t>
            </w:r>
            <w:r>
              <w:rPr>
                <w:sz w:val="40"/>
              </w:rPr>
              <w:t>memory</w:t>
            </w:r>
            <w:r>
              <w:rPr>
                <w:spacing w:val="28"/>
                <w:sz w:val="40"/>
              </w:rPr>
              <w:t xml:space="preserve"> </w:t>
            </w:r>
            <w:r>
              <w:rPr>
                <w:sz w:val="40"/>
              </w:rPr>
              <w:t>location</w:t>
            </w:r>
            <w:r>
              <w:rPr>
                <w:spacing w:val="18"/>
                <w:sz w:val="40"/>
              </w:rPr>
              <w:t xml:space="preserve"> </w:t>
            </w:r>
            <w:r>
              <w:rPr>
                <w:sz w:val="40"/>
              </w:rPr>
              <w:t>6000H</w:t>
            </w:r>
          </w:p>
        </w:tc>
      </w:tr>
      <w:tr>
        <w:tblPrEx>
          <w:tblBorders>
            <w:top w:val="single" w:color="030303" w:sz="6" w:space="0"/>
            <w:left w:val="single" w:color="030303" w:sz="6" w:space="0"/>
            <w:bottom w:val="single" w:color="030303" w:sz="6" w:space="0"/>
            <w:right w:val="single" w:color="030303" w:sz="6" w:space="0"/>
            <w:insideH w:val="single" w:color="030303" w:sz="6" w:space="0"/>
            <w:insideV w:val="single" w:color="030303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2885" w:type="dxa"/>
          </w:tcPr>
          <w:p>
            <w:pPr>
              <w:pStyle w:val="10"/>
              <w:spacing w:before="44"/>
              <w:ind w:left="163"/>
              <w:rPr>
                <w:sz w:val="41"/>
              </w:rPr>
            </w:pPr>
            <w:r>
              <w:rPr>
                <w:w w:val="95"/>
                <w:sz w:val="41"/>
              </w:rPr>
              <w:t>STA</w:t>
            </w:r>
            <w:r>
              <w:rPr>
                <w:spacing w:val="-8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2400H</w:t>
            </w:r>
          </w:p>
        </w:tc>
        <w:tc>
          <w:tcPr>
            <w:tcW w:w="8069" w:type="dxa"/>
          </w:tcPr>
          <w:p>
            <w:pPr>
              <w:pStyle w:val="10"/>
              <w:spacing w:before="44" w:line="244" w:lineRule="auto"/>
              <w:ind w:left="161" w:firstLine="2"/>
              <w:rPr>
                <w:sz w:val="41"/>
              </w:rPr>
            </w:pPr>
            <w:r>
              <w:rPr>
                <w:w w:val="95"/>
                <w:sz w:val="41"/>
              </w:rPr>
              <w:t>Store</w:t>
            </w:r>
            <w:r>
              <w:rPr>
                <w:spacing w:val="18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the</w:t>
            </w:r>
            <w:r>
              <w:rPr>
                <w:spacing w:val="10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contents</w:t>
            </w:r>
            <w:r>
              <w:rPr>
                <w:spacing w:val="33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of</w:t>
            </w:r>
            <w:r>
              <w:rPr>
                <w:spacing w:val="11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the</w:t>
            </w:r>
            <w:r>
              <w:rPr>
                <w:spacing w:val="10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accumulator</w:t>
            </w:r>
            <w:r>
              <w:rPr>
                <w:spacing w:val="46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in</w:t>
            </w:r>
            <w:r>
              <w:rPr>
                <w:spacing w:val="13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the</w:t>
            </w:r>
            <w:r>
              <w:rPr>
                <w:spacing w:val="-94"/>
                <w:w w:val="95"/>
                <w:sz w:val="41"/>
              </w:rPr>
              <w:t xml:space="preserve"> </w:t>
            </w:r>
            <w:r>
              <w:rPr>
                <w:sz w:val="41"/>
              </w:rPr>
              <w:t>memory</w:t>
            </w:r>
            <w:r>
              <w:rPr>
                <w:spacing w:val="29"/>
                <w:sz w:val="41"/>
              </w:rPr>
              <w:t xml:space="preserve"> </w:t>
            </w:r>
            <w:r>
              <w:rPr>
                <w:sz w:val="41"/>
              </w:rPr>
              <w:t>location</w:t>
            </w:r>
            <w:r>
              <w:rPr>
                <w:spacing w:val="7"/>
                <w:sz w:val="41"/>
              </w:rPr>
              <w:t xml:space="preserve"> </w:t>
            </w:r>
            <w:r>
              <w:rPr>
                <w:sz w:val="41"/>
              </w:rPr>
              <w:t>2400H</w:t>
            </w:r>
          </w:p>
        </w:tc>
      </w:tr>
      <w:tr>
        <w:tblPrEx>
          <w:tblBorders>
            <w:top w:val="single" w:color="030303" w:sz="6" w:space="0"/>
            <w:left w:val="single" w:color="030303" w:sz="6" w:space="0"/>
            <w:bottom w:val="single" w:color="030303" w:sz="6" w:space="0"/>
            <w:right w:val="single" w:color="030303" w:sz="6" w:space="0"/>
            <w:insideH w:val="single" w:color="030303" w:sz="6" w:space="0"/>
            <w:insideV w:val="single" w:color="030303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1" w:hRule="atLeast"/>
        </w:trPr>
        <w:tc>
          <w:tcPr>
            <w:tcW w:w="2885" w:type="dxa"/>
          </w:tcPr>
          <w:p>
            <w:pPr>
              <w:pStyle w:val="10"/>
              <w:spacing w:before="68"/>
              <w:ind w:left="164"/>
              <w:rPr>
                <w:sz w:val="40"/>
              </w:rPr>
            </w:pPr>
            <w:r>
              <w:rPr>
                <w:sz w:val="40"/>
              </w:rPr>
              <w:t>IN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02</w:t>
            </w:r>
          </w:p>
        </w:tc>
        <w:tc>
          <w:tcPr>
            <w:tcW w:w="8069" w:type="dxa"/>
          </w:tcPr>
          <w:p>
            <w:pPr>
              <w:pStyle w:val="10"/>
              <w:spacing w:before="61" w:line="247" w:lineRule="auto"/>
              <w:ind w:left="158" w:firstLine="8"/>
              <w:rPr>
                <w:rFonts w:ascii="Cambria"/>
                <w:sz w:val="40"/>
              </w:rPr>
            </w:pPr>
            <w:r>
              <w:rPr>
                <w:rFonts w:ascii="Cambria"/>
                <w:w w:val="90"/>
                <w:sz w:val="40"/>
              </w:rPr>
              <w:t>The</w:t>
            </w:r>
            <w:r>
              <w:rPr>
                <w:rFonts w:ascii="Cambria"/>
                <w:spacing w:val="26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data</w:t>
            </w:r>
            <w:r>
              <w:rPr>
                <w:rFonts w:ascii="Cambria"/>
                <w:spacing w:val="27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available</w:t>
            </w:r>
            <w:r>
              <w:rPr>
                <w:rFonts w:ascii="Cambria"/>
                <w:spacing w:val="41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on</w:t>
            </w:r>
            <w:r>
              <w:rPr>
                <w:rFonts w:ascii="Cambria"/>
                <w:spacing w:val="19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the</w:t>
            </w:r>
            <w:r>
              <w:rPr>
                <w:rFonts w:ascii="Cambria"/>
                <w:spacing w:val="37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8</w:t>
            </w:r>
            <w:r>
              <w:rPr>
                <w:rFonts w:ascii="Cambria"/>
                <w:spacing w:val="21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bit</w:t>
            </w:r>
            <w:r>
              <w:rPr>
                <w:rFonts w:ascii="Cambria"/>
                <w:spacing w:val="34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address</w:t>
            </w:r>
            <w:r>
              <w:rPr>
                <w:rFonts w:ascii="Cambria"/>
                <w:spacing w:val="42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of</w:t>
            </w:r>
            <w:r>
              <w:rPr>
                <w:rFonts w:ascii="Cambria"/>
                <w:spacing w:val="7"/>
                <w:w w:val="90"/>
                <w:sz w:val="40"/>
              </w:rPr>
              <w:t xml:space="preserve"> </w:t>
            </w:r>
            <w:r>
              <w:rPr>
                <w:rFonts w:ascii="Cambria"/>
                <w:w w:val="90"/>
                <w:sz w:val="40"/>
              </w:rPr>
              <w:t>the</w:t>
            </w:r>
            <w:r>
              <w:rPr>
                <w:rFonts w:ascii="Cambria"/>
                <w:spacing w:val="-76"/>
                <w:w w:val="90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input</w:t>
            </w:r>
            <w:r>
              <w:rPr>
                <w:rFonts w:ascii="Cambria"/>
                <w:spacing w:val="-4"/>
                <w:w w:val="95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port</w:t>
            </w:r>
            <w:r>
              <w:rPr>
                <w:rFonts w:ascii="Cambria"/>
                <w:spacing w:val="7"/>
                <w:w w:val="95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is</w:t>
            </w:r>
            <w:r>
              <w:rPr>
                <w:rFonts w:ascii="Cambria"/>
                <w:spacing w:val="-14"/>
                <w:w w:val="95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moved</w:t>
            </w:r>
            <w:r>
              <w:rPr>
                <w:rFonts w:ascii="Cambria"/>
                <w:spacing w:val="-1"/>
                <w:w w:val="95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to</w:t>
            </w:r>
            <w:r>
              <w:rPr>
                <w:rFonts w:ascii="Cambria"/>
                <w:spacing w:val="-5"/>
                <w:w w:val="95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the</w:t>
            </w:r>
            <w:r>
              <w:rPr>
                <w:rFonts w:ascii="Cambria"/>
                <w:spacing w:val="4"/>
                <w:w w:val="95"/>
                <w:sz w:val="40"/>
              </w:rPr>
              <w:t xml:space="preserve"> </w:t>
            </w:r>
            <w:r>
              <w:rPr>
                <w:rFonts w:ascii="Cambria"/>
                <w:w w:val="95"/>
                <w:sz w:val="40"/>
              </w:rPr>
              <w:t>accumulator</w:t>
            </w:r>
          </w:p>
        </w:tc>
      </w:tr>
    </w:tbl>
    <w:p>
      <w:pPr>
        <w:spacing w:after="0" w:line="247" w:lineRule="auto"/>
        <w:rPr>
          <w:rFonts w:ascii="Cambria"/>
          <w:sz w:val="40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8"/>
        <w:ind w:left="2400"/>
      </w:pPr>
      <w:r>
        <w:rPr>
          <w:u w:val="thick" w:color="080808"/>
        </w:rPr>
        <w:t>Register</w:t>
      </w:r>
      <w:r>
        <w:rPr>
          <w:spacing w:val="79"/>
          <w:u w:val="thick" w:color="080808"/>
        </w:rPr>
        <w:t xml:space="preserve"> </w:t>
      </w:r>
      <w:r>
        <w:rPr>
          <w:u w:val="thick" w:color="080808"/>
        </w:rPr>
        <w:t>addressing</w:t>
      </w:r>
      <w:r>
        <w:rPr>
          <w:spacing w:val="96"/>
          <w:u w:val="thick" w:color="080808"/>
        </w:rPr>
        <w:t xml:space="preserve"> </w:t>
      </w:r>
      <w:r>
        <w:rPr>
          <w:u w:val="thick" w:color="080808"/>
        </w:rPr>
        <w:t>mode</w:t>
      </w:r>
    </w:p>
    <w:p>
      <w:pPr>
        <w:pStyle w:val="7"/>
        <w:spacing w:before="134"/>
        <w:ind w:left="2021"/>
      </w:pPr>
      <w:r>
        <w:rPr>
          <w:w w:val="95"/>
        </w:rPr>
        <w:t>Operand</w:t>
      </w:r>
      <w:r>
        <w:rPr>
          <w:spacing w:val="48"/>
          <w:w w:val="95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one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GPR</w:t>
      </w:r>
      <w:r>
        <w:rPr>
          <w:spacing w:val="22"/>
          <w:w w:val="95"/>
        </w:rPr>
        <w:t xml:space="preserve"> </w:t>
      </w:r>
      <w:r>
        <w:rPr>
          <w:w w:val="95"/>
        </w:rPr>
        <w:t>or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accumulator.</w:t>
      </w:r>
    </w:p>
    <w:p>
      <w:pPr>
        <w:pStyle w:val="7"/>
        <w:spacing w:before="144" w:line="244" w:lineRule="auto"/>
        <w:ind w:left="2021" w:right="1573"/>
      </w:pPr>
      <w:r>
        <w:rPr>
          <w:w w:val="95"/>
        </w:rPr>
        <w:t>Opcode</w:t>
      </w:r>
      <w:r>
        <w:rPr>
          <w:spacing w:val="50"/>
          <w:w w:val="95"/>
        </w:rPr>
        <w:t xml:space="preserve"> </w:t>
      </w:r>
      <w:r>
        <w:rPr>
          <w:w w:val="95"/>
        </w:rPr>
        <w:t>specifies</w:t>
      </w:r>
      <w:r>
        <w:rPr>
          <w:spacing w:val="59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operation</w:t>
      </w:r>
      <w:r>
        <w:rPr>
          <w:spacing w:val="63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performed</w:t>
      </w:r>
      <w:r>
        <w:rPr>
          <w:spacing w:val="68"/>
          <w:w w:val="95"/>
        </w:rPr>
        <w:t xml:space="preserve"> </w:t>
      </w:r>
      <w:r>
        <w:rPr>
          <w:w w:val="95"/>
        </w:rPr>
        <w:t>and</w:t>
      </w:r>
      <w:r>
        <w:rPr>
          <w:spacing w:val="-123"/>
          <w:w w:val="95"/>
        </w:rPr>
        <w:t xml:space="preserve"> </w:t>
      </w:r>
      <w:r>
        <w:t>address</w:t>
      </w:r>
      <w:r>
        <w:rPr>
          <w:spacing w:val="23"/>
        </w:rPr>
        <w:t xml:space="preserve"> </w:t>
      </w:r>
      <w:r>
        <w:t>of the</w:t>
      </w:r>
      <w:r>
        <w:rPr>
          <w:spacing w:val="5"/>
        </w:rPr>
        <w:t xml:space="preserve"> </w:t>
      </w:r>
      <w:r>
        <w:t>registers.</w:t>
      </w:r>
    </w:p>
    <w:p>
      <w:pPr>
        <w:pStyle w:val="7"/>
        <w:spacing w:before="130" w:line="292" w:lineRule="auto"/>
        <w:ind w:left="2019" w:right="5470" w:firstLine="1"/>
      </w:pPr>
      <w:r>
        <w:rPr>
          <w:w w:val="95"/>
        </w:rPr>
        <w:t>Operation</w:t>
      </w:r>
      <w:r>
        <w:rPr>
          <w:spacing w:val="64"/>
          <w:w w:val="95"/>
        </w:rPr>
        <w:t xml:space="preserve"> </w:t>
      </w:r>
      <w:r>
        <w:rPr>
          <w:w w:val="95"/>
        </w:rPr>
        <w:t>takes</w:t>
      </w:r>
      <w:r>
        <w:rPr>
          <w:spacing w:val="49"/>
          <w:w w:val="95"/>
        </w:rPr>
        <w:t xml:space="preserve"> </w:t>
      </w:r>
      <w:r>
        <w:rPr>
          <w:w w:val="95"/>
        </w:rPr>
        <w:t>place</w:t>
      </w:r>
      <w:r>
        <w:rPr>
          <w:spacing w:val="44"/>
          <w:w w:val="95"/>
        </w:rPr>
        <w:t xml:space="preserve"> </w:t>
      </w:r>
      <w:r>
        <w:rPr>
          <w:w w:val="95"/>
        </w:rPr>
        <w:t>between</w:t>
      </w:r>
      <w:r>
        <w:rPr>
          <w:spacing w:val="53"/>
          <w:w w:val="95"/>
        </w:rPr>
        <w:t xml:space="preserve"> </w:t>
      </w:r>
      <w:r>
        <w:rPr>
          <w:w w:val="95"/>
        </w:rPr>
        <w:t>registers.</w:t>
      </w:r>
      <w:r>
        <w:rPr>
          <w:spacing w:val="-123"/>
          <w:w w:val="95"/>
        </w:rPr>
        <w:t xml:space="preserve"> </w:t>
      </w:r>
      <w:r>
        <w:t>Example-</w:t>
      </w:r>
    </w:p>
    <w:p>
      <w:pPr>
        <w:pStyle w:val="7"/>
        <w:spacing w:before="8"/>
        <w:rPr>
          <w:sz w:val="9"/>
        </w:rPr>
      </w:pPr>
    </w:p>
    <w:tbl>
      <w:tblPr>
        <w:tblStyle w:val="6"/>
        <w:tblW w:w="0" w:type="auto"/>
        <w:tblInd w:w="2041" w:type="dxa"/>
        <w:tblBorders>
          <w:top w:val="single" w:color="0C0C0C" w:sz="12" w:space="0"/>
          <w:left w:val="single" w:color="0C0C0C" w:sz="12" w:space="0"/>
          <w:bottom w:val="single" w:color="0C0C0C" w:sz="12" w:space="0"/>
          <w:right w:val="single" w:color="0C0C0C" w:sz="12" w:space="0"/>
          <w:insideH w:val="single" w:color="0C0C0C" w:sz="12" w:space="0"/>
          <w:insideV w:val="single" w:color="0C0C0C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1"/>
        <w:gridCol w:w="8702"/>
      </w:tblGrid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3" w:hRule="atLeast"/>
        </w:trPr>
        <w:tc>
          <w:tcPr>
            <w:tcW w:w="3091" w:type="dxa"/>
          </w:tcPr>
          <w:p>
            <w:pPr>
              <w:pStyle w:val="10"/>
              <w:spacing w:before="70"/>
              <w:ind w:left="161"/>
              <w:rPr>
                <w:sz w:val="40"/>
              </w:rPr>
            </w:pPr>
            <w:r>
              <w:rPr>
                <w:sz w:val="40"/>
              </w:rPr>
              <w:t>MOV</w:t>
            </w:r>
            <w:r>
              <w:rPr>
                <w:spacing w:val="-17"/>
                <w:sz w:val="40"/>
              </w:rPr>
              <w:t xml:space="preserve"> </w:t>
            </w:r>
            <w:r>
              <w:rPr>
                <w:sz w:val="40"/>
              </w:rPr>
              <w:t>A,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B</w:t>
            </w:r>
          </w:p>
        </w:tc>
        <w:tc>
          <w:tcPr>
            <w:tcW w:w="8702" w:type="dxa"/>
          </w:tcPr>
          <w:p>
            <w:pPr>
              <w:pStyle w:val="10"/>
              <w:spacing w:before="60"/>
              <w:ind w:left="161"/>
              <w:rPr>
                <w:sz w:val="41"/>
              </w:rPr>
            </w:pPr>
            <w:r>
              <w:rPr>
                <w:w w:val="95"/>
                <w:sz w:val="41"/>
              </w:rPr>
              <w:t>Move</w:t>
            </w:r>
            <w:r>
              <w:rPr>
                <w:spacing w:val="24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the</w:t>
            </w:r>
            <w:r>
              <w:rPr>
                <w:spacing w:val="13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content</w:t>
            </w:r>
            <w:r>
              <w:rPr>
                <w:spacing w:val="28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of</w:t>
            </w:r>
            <w:r>
              <w:rPr>
                <w:spacing w:val="9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the</w:t>
            </w:r>
            <w:r>
              <w:rPr>
                <w:spacing w:val="14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register</w:t>
            </w:r>
            <w:r>
              <w:rPr>
                <w:spacing w:val="25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B</w:t>
            </w:r>
            <w:r>
              <w:rPr>
                <w:spacing w:val="13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to</w:t>
            </w:r>
            <w:r>
              <w:rPr>
                <w:spacing w:val="15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register</w:t>
            </w:r>
            <w:r>
              <w:rPr>
                <w:spacing w:val="-2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A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4" w:hRule="atLeast"/>
        </w:trPr>
        <w:tc>
          <w:tcPr>
            <w:tcW w:w="3091" w:type="dxa"/>
          </w:tcPr>
          <w:p>
            <w:pPr>
              <w:pStyle w:val="10"/>
              <w:spacing w:before="36"/>
              <w:ind w:left="159"/>
              <w:rPr>
                <w:sz w:val="41"/>
              </w:rPr>
            </w:pPr>
            <w:r>
              <w:rPr>
                <w:sz w:val="41"/>
              </w:rPr>
              <w:t>ADD</w:t>
            </w:r>
            <w:r>
              <w:rPr>
                <w:spacing w:val="-6"/>
                <w:sz w:val="41"/>
              </w:rPr>
              <w:t xml:space="preserve"> </w:t>
            </w:r>
            <w:r>
              <w:rPr>
                <w:sz w:val="41"/>
              </w:rPr>
              <w:t>B</w:t>
            </w:r>
          </w:p>
        </w:tc>
        <w:tc>
          <w:tcPr>
            <w:tcW w:w="8702" w:type="dxa"/>
          </w:tcPr>
          <w:p>
            <w:pPr>
              <w:pStyle w:val="10"/>
              <w:spacing w:before="41"/>
              <w:ind w:left="159"/>
              <w:rPr>
                <w:sz w:val="41"/>
              </w:rPr>
            </w:pPr>
            <w:r>
              <w:rPr>
                <w:sz w:val="41"/>
              </w:rPr>
              <w:t>Add</w:t>
            </w:r>
            <w:r>
              <w:rPr>
                <w:spacing w:val="-15"/>
                <w:sz w:val="41"/>
              </w:rPr>
              <w:t xml:space="preserve"> </w:t>
            </w:r>
            <w:r>
              <w:rPr>
                <w:sz w:val="41"/>
              </w:rPr>
              <w:t>the</w:t>
            </w:r>
            <w:r>
              <w:rPr>
                <w:spacing w:val="-20"/>
                <w:sz w:val="41"/>
              </w:rPr>
              <w:t xml:space="preserve"> </w:t>
            </w:r>
            <w:r>
              <w:rPr>
                <w:sz w:val="41"/>
              </w:rPr>
              <w:t>content</w:t>
            </w:r>
            <w:r>
              <w:rPr>
                <w:spacing w:val="-12"/>
                <w:sz w:val="41"/>
              </w:rPr>
              <w:t xml:space="preserve"> </w:t>
            </w:r>
            <w:r>
              <w:rPr>
                <w:sz w:val="41"/>
              </w:rPr>
              <w:t>of</w:t>
            </w:r>
            <w:r>
              <w:rPr>
                <w:spacing w:val="-24"/>
                <w:sz w:val="41"/>
              </w:rPr>
              <w:t xml:space="preserve"> </w:t>
            </w:r>
            <w:r>
              <w:rPr>
                <w:sz w:val="41"/>
              </w:rPr>
              <w:t>the</w:t>
            </w:r>
            <w:r>
              <w:rPr>
                <w:spacing w:val="-19"/>
                <w:sz w:val="41"/>
              </w:rPr>
              <w:t xml:space="preserve"> </w:t>
            </w:r>
            <w:r>
              <w:rPr>
                <w:sz w:val="41"/>
              </w:rPr>
              <w:t>register</w:t>
            </w:r>
            <w:r>
              <w:rPr>
                <w:spacing w:val="-15"/>
                <w:sz w:val="41"/>
              </w:rPr>
              <w:t xml:space="preserve"> </w:t>
            </w:r>
            <w:r>
              <w:rPr>
                <w:sz w:val="41"/>
              </w:rPr>
              <w:t>B</w:t>
            </w:r>
            <w:r>
              <w:rPr>
                <w:spacing w:val="-24"/>
                <w:sz w:val="41"/>
              </w:rPr>
              <w:t xml:space="preserve"> </w:t>
            </w:r>
            <w:r>
              <w:rPr>
                <w:sz w:val="41"/>
              </w:rPr>
              <w:t>to</w:t>
            </w:r>
            <w:r>
              <w:rPr>
                <w:spacing w:val="-25"/>
                <w:sz w:val="41"/>
              </w:rPr>
              <w:t xml:space="preserve"> </w:t>
            </w:r>
            <w:r>
              <w:rPr>
                <w:sz w:val="41"/>
              </w:rPr>
              <w:t>the</w:t>
            </w:r>
            <w:r>
              <w:rPr>
                <w:spacing w:val="-23"/>
                <w:sz w:val="41"/>
              </w:rPr>
              <w:t xml:space="preserve"> </w:t>
            </w:r>
            <w:r>
              <w:rPr>
                <w:sz w:val="41"/>
              </w:rPr>
              <w:t>content</w:t>
            </w:r>
            <w:r>
              <w:rPr>
                <w:spacing w:val="-13"/>
                <w:sz w:val="41"/>
              </w:rPr>
              <w:t xml:space="preserve"> </w:t>
            </w:r>
            <w:r>
              <w:rPr>
                <w:sz w:val="41"/>
              </w:rPr>
              <w:t>of</w:t>
            </w:r>
          </w:p>
          <w:p>
            <w:pPr>
              <w:pStyle w:val="10"/>
              <w:spacing w:before="13"/>
              <w:ind w:left="163"/>
              <w:rPr>
                <w:sz w:val="40"/>
              </w:rPr>
            </w:pPr>
            <w:r>
              <w:rPr>
                <w:sz w:val="40"/>
              </w:rPr>
              <w:t>the</w:t>
            </w:r>
            <w:r>
              <w:rPr>
                <w:spacing w:val="-8"/>
                <w:sz w:val="40"/>
              </w:rPr>
              <w:t xml:space="preserve"> </w:t>
            </w:r>
            <w:r>
              <w:rPr>
                <w:sz w:val="40"/>
              </w:rPr>
              <w:t>register</w:t>
            </w:r>
            <w:r>
              <w:rPr>
                <w:spacing w:val="-14"/>
                <w:sz w:val="40"/>
              </w:rPr>
              <w:t xml:space="preserve"> </w:t>
            </w:r>
            <w:r>
              <w:rPr>
                <w:sz w:val="40"/>
              </w:rPr>
              <w:t>A</w:t>
            </w:r>
          </w:p>
        </w:tc>
      </w:tr>
    </w:tbl>
    <w:p>
      <w:pPr>
        <w:spacing w:after="0"/>
        <w:rPr>
          <w:sz w:val="40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4"/>
        <w:ind w:left="2280"/>
      </w:pPr>
      <w:r>
        <w:rPr>
          <w:u w:val="thick" w:color="080808"/>
        </w:rPr>
        <w:t>Register</w:t>
      </w:r>
      <w:r>
        <w:rPr>
          <w:spacing w:val="46"/>
          <w:u w:val="thick" w:color="080808"/>
        </w:rPr>
        <w:t xml:space="preserve"> </w:t>
      </w:r>
      <w:r>
        <w:rPr>
          <w:u w:val="thick" w:color="080808"/>
        </w:rPr>
        <w:t>Indirect</w:t>
      </w:r>
      <w:r>
        <w:rPr>
          <w:spacing w:val="71"/>
          <w:u w:val="thick" w:color="080808"/>
        </w:rPr>
        <w:t xml:space="preserve"> </w:t>
      </w:r>
      <w:r>
        <w:rPr>
          <w:u w:val="thick" w:color="080808"/>
        </w:rPr>
        <w:t>addressing</w:t>
      </w:r>
      <w:r>
        <w:rPr>
          <w:spacing w:val="72"/>
          <w:u w:val="thick" w:color="080808"/>
        </w:rPr>
        <w:t xml:space="preserve"> </w:t>
      </w:r>
      <w:r>
        <w:rPr>
          <w:u w:val="thick" w:color="080808"/>
        </w:rPr>
        <w:t>mode</w:t>
      </w:r>
    </w:p>
    <w:p>
      <w:pPr>
        <w:pStyle w:val="7"/>
        <w:spacing w:before="142" w:line="244" w:lineRule="auto"/>
        <w:ind w:left="1897" w:right="1573" w:firstLine="105"/>
      </w:pPr>
      <w:r>
        <w:rPr>
          <w:w w:val="95"/>
        </w:rPr>
        <w:t>Address</w:t>
      </w:r>
      <w:r>
        <w:rPr>
          <w:spacing w:val="51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data</w:t>
      </w:r>
      <w:r>
        <w:rPr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25"/>
          <w:w w:val="95"/>
        </w:rPr>
        <w:t xml:space="preserve"> </w:t>
      </w:r>
      <w:r>
        <w:rPr>
          <w:w w:val="95"/>
        </w:rPr>
        <w:t>present</w:t>
      </w:r>
      <w:r>
        <w:rPr>
          <w:spacing w:val="51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content</w:t>
      </w:r>
      <w:r>
        <w:rPr>
          <w:spacing w:val="50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another</w:t>
      </w:r>
      <w:r>
        <w:rPr>
          <w:spacing w:val="-123"/>
          <w:w w:val="95"/>
        </w:rPr>
        <w:t xml:space="preserve"> </w:t>
      </w:r>
      <w:r>
        <w:t>register</w:t>
      </w:r>
      <w:r>
        <w:rPr>
          <w:spacing w:val="14"/>
        </w:rPr>
        <w:t xml:space="preserve"> </w:t>
      </w:r>
      <w:r>
        <w:t>pair.</w:t>
      </w:r>
    </w:p>
    <w:p>
      <w:pPr>
        <w:spacing w:before="134"/>
        <w:ind w:left="1900" w:right="0" w:firstLine="0"/>
        <w:jc w:val="left"/>
        <w:rPr>
          <w:sz w:val="52"/>
        </w:rPr>
      </w:pPr>
      <w:r>
        <w:rPr>
          <w:sz w:val="52"/>
        </w:rPr>
        <w:t>Example</w:t>
      </w:r>
    </w:p>
    <w:p>
      <w:pPr>
        <w:pStyle w:val="7"/>
        <w:rPr>
          <w:sz w:val="6"/>
        </w:rPr>
      </w:pPr>
    </w:p>
    <w:tbl>
      <w:tblPr>
        <w:tblStyle w:val="6"/>
        <w:tblW w:w="0" w:type="auto"/>
        <w:tblInd w:w="1911" w:type="dxa"/>
        <w:tblBorders>
          <w:top w:val="single" w:color="0C0C0C" w:sz="6" w:space="0"/>
          <w:left w:val="single" w:color="0C0C0C" w:sz="6" w:space="0"/>
          <w:bottom w:val="single" w:color="0C0C0C" w:sz="6" w:space="0"/>
          <w:right w:val="single" w:color="0C0C0C" w:sz="6" w:space="0"/>
          <w:insideH w:val="single" w:color="0C0C0C" w:sz="6" w:space="0"/>
          <w:insideV w:val="single" w:color="0C0C0C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30"/>
        <w:gridCol w:w="9504"/>
      </w:tblGrid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2530" w:type="dxa"/>
          </w:tcPr>
          <w:p>
            <w:pPr>
              <w:pStyle w:val="10"/>
              <w:spacing w:before="81"/>
              <w:ind w:left="163"/>
              <w:rPr>
                <w:sz w:val="35"/>
              </w:rPr>
            </w:pPr>
            <w:r>
              <w:rPr>
                <w:sz w:val="35"/>
              </w:rPr>
              <w:t>LXI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H,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2500H</w:t>
            </w:r>
          </w:p>
        </w:tc>
        <w:tc>
          <w:tcPr>
            <w:tcW w:w="9504" w:type="dxa"/>
          </w:tcPr>
          <w:p>
            <w:pPr>
              <w:pStyle w:val="10"/>
              <w:spacing w:before="81"/>
              <w:ind w:left="157"/>
              <w:rPr>
                <w:sz w:val="35"/>
              </w:rPr>
            </w:pPr>
            <w:r>
              <w:rPr>
                <w:sz w:val="35"/>
              </w:rPr>
              <w:t>Load</w:t>
            </w:r>
            <w:r>
              <w:rPr>
                <w:spacing w:val="24"/>
                <w:sz w:val="35"/>
              </w:rPr>
              <w:t xml:space="preserve"> </w:t>
            </w:r>
            <w:r>
              <w:rPr>
                <w:sz w:val="35"/>
              </w:rPr>
              <w:t>H-L</w:t>
            </w:r>
            <w:r>
              <w:rPr>
                <w:spacing w:val="8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with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2500</w:t>
            </w:r>
            <w:r>
              <w:rPr>
                <w:spacing w:val="24"/>
                <w:sz w:val="35"/>
              </w:rPr>
              <w:t xml:space="preserve"> </w:t>
            </w:r>
            <w:r>
              <w:rPr>
                <w:sz w:val="35"/>
              </w:rPr>
              <w:t>H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2" w:hRule="atLeast"/>
        </w:trPr>
        <w:tc>
          <w:tcPr>
            <w:tcW w:w="2530" w:type="dxa"/>
          </w:tcPr>
          <w:p>
            <w:pPr>
              <w:pStyle w:val="10"/>
              <w:spacing w:before="52"/>
              <w:ind w:left="164"/>
              <w:rPr>
                <w:sz w:val="37"/>
              </w:rPr>
            </w:pPr>
            <w:r>
              <w:rPr>
                <w:w w:val="105"/>
                <w:sz w:val="37"/>
              </w:rPr>
              <w:t>MOVA,M</w:t>
            </w:r>
          </w:p>
        </w:tc>
        <w:tc>
          <w:tcPr>
            <w:tcW w:w="9504" w:type="dxa"/>
          </w:tcPr>
          <w:p>
            <w:pPr>
              <w:pStyle w:val="10"/>
              <w:spacing w:before="52"/>
              <w:ind w:left="153" w:right="323" w:firstLine="5"/>
              <w:rPr>
                <w:sz w:val="37"/>
              </w:rPr>
            </w:pPr>
            <w:r>
              <w:rPr>
                <w:sz w:val="37"/>
              </w:rPr>
              <w:t>Move the content</w:t>
            </w:r>
            <w:r>
              <w:rPr>
                <w:spacing w:val="1"/>
                <w:sz w:val="37"/>
              </w:rPr>
              <w:t xml:space="preserve"> </w:t>
            </w:r>
            <w:r>
              <w:rPr>
                <w:sz w:val="37"/>
              </w:rPr>
              <w:t>of the memory location</w:t>
            </w:r>
            <w:r>
              <w:rPr>
                <w:spacing w:val="1"/>
                <w:sz w:val="37"/>
              </w:rPr>
              <w:t xml:space="preserve"> </w:t>
            </w:r>
            <w:r>
              <w:rPr>
                <w:sz w:val="37"/>
              </w:rPr>
              <w:t>whose address is</w:t>
            </w:r>
            <w:r>
              <w:rPr>
                <w:spacing w:val="-90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in</w:t>
            </w:r>
            <w:r>
              <w:rPr>
                <w:spacing w:val="3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H-L</w:t>
            </w:r>
            <w:r>
              <w:rPr>
                <w:spacing w:val="-3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pair</w:t>
            </w:r>
            <w:r>
              <w:rPr>
                <w:spacing w:val="9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to</w:t>
            </w:r>
            <w:r>
              <w:rPr>
                <w:spacing w:val="-1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the</w:t>
            </w:r>
            <w:r>
              <w:rPr>
                <w:spacing w:val="3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accumulator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2530" w:type="dxa"/>
          </w:tcPr>
          <w:p>
            <w:pPr>
              <w:pStyle w:val="10"/>
              <w:spacing w:before="76"/>
              <w:ind w:left="164"/>
              <w:rPr>
                <w:sz w:val="34"/>
              </w:rPr>
            </w:pPr>
            <w:r>
              <w:rPr>
                <w:sz w:val="34"/>
              </w:rPr>
              <w:t>HLT</w:t>
            </w:r>
          </w:p>
        </w:tc>
        <w:tc>
          <w:tcPr>
            <w:tcW w:w="9504" w:type="dxa"/>
          </w:tcPr>
          <w:p>
            <w:pPr>
              <w:pStyle w:val="10"/>
              <w:spacing w:before="76"/>
              <w:ind w:left="159"/>
              <w:rPr>
                <w:sz w:val="34"/>
              </w:rPr>
            </w:pPr>
            <w:r>
              <w:rPr>
                <w:w w:val="105"/>
                <w:sz w:val="34"/>
              </w:rPr>
              <w:t>Halt</w:t>
            </w:r>
          </w:p>
        </w:tc>
      </w:tr>
    </w:tbl>
    <w:p>
      <w:pPr>
        <w:pStyle w:val="7"/>
        <w:rPr>
          <w:sz w:val="20"/>
        </w:rPr>
      </w:pPr>
    </w:p>
    <w:p>
      <w:pPr>
        <w:pStyle w:val="7"/>
        <w:spacing w:before="11"/>
        <w:rPr>
          <w:sz w:val="20"/>
        </w:rPr>
      </w:pPr>
    </w:p>
    <w:tbl>
      <w:tblPr>
        <w:tblStyle w:val="6"/>
        <w:tblW w:w="0" w:type="auto"/>
        <w:tblInd w:w="1921" w:type="dxa"/>
        <w:tblBorders>
          <w:top w:val="single" w:color="080808" w:sz="12" w:space="0"/>
          <w:left w:val="single" w:color="080808" w:sz="12" w:space="0"/>
          <w:bottom w:val="single" w:color="080808" w:sz="12" w:space="0"/>
          <w:right w:val="single" w:color="080808" w:sz="12" w:space="0"/>
          <w:insideH w:val="single" w:color="080808" w:sz="12" w:space="0"/>
          <w:insideV w:val="single" w:color="080808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20"/>
        <w:gridCol w:w="9514"/>
      </w:tblGrid>
      <w:tr>
        <w:tblPrEx>
          <w:tblBorders>
            <w:top w:val="single" w:color="080808" w:sz="12" w:space="0"/>
            <w:left w:val="single" w:color="080808" w:sz="12" w:space="0"/>
            <w:bottom w:val="single" w:color="080808" w:sz="12" w:space="0"/>
            <w:right w:val="single" w:color="080808" w:sz="12" w:space="0"/>
            <w:insideH w:val="single" w:color="080808" w:sz="12" w:space="0"/>
            <w:insideV w:val="single" w:color="080808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520" w:type="dxa"/>
          </w:tcPr>
          <w:p>
            <w:pPr>
              <w:pStyle w:val="10"/>
              <w:spacing w:before="73"/>
              <w:ind w:left="160"/>
              <w:rPr>
                <w:sz w:val="35"/>
              </w:rPr>
            </w:pPr>
            <w:r>
              <w:rPr>
                <w:sz w:val="35"/>
              </w:rPr>
              <w:t>LXI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H,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2500H</w:t>
            </w:r>
          </w:p>
        </w:tc>
        <w:tc>
          <w:tcPr>
            <w:tcW w:w="9514" w:type="dxa"/>
          </w:tcPr>
          <w:p>
            <w:pPr>
              <w:pStyle w:val="10"/>
              <w:spacing w:before="73"/>
              <w:ind w:left="165"/>
              <w:rPr>
                <w:sz w:val="35"/>
              </w:rPr>
            </w:pPr>
            <w:r>
              <w:rPr>
                <w:sz w:val="35"/>
              </w:rPr>
              <w:t>Load</w:t>
            </w:r>
            <w:r>
              <w:rPr>
                <w:spacing w:val="24"/>
                <w:sz w:val="35"/>
              </w:rPr>
              <w:t xml:space="preserve"> </w:t>
            </w:r>
            <w:r>
              <w:rPr>
                <w:sz w:val="35"/>
              </w:rPr>
              <w:t>H-L</w:t>
            </w:r>
            <w:r>
              <w:rPr>
                <w:spacing w:val="8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with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2500</w:t>
            </w:r>
            <w:r>
              <w:rPr>
                <w:spacing w:val="24"/>
                <w:sz w:val="35"/>
              </w:rPr>
              <w:t xml:space="preserve"> </w:t>
            </w:r>
            <w:r>
              <w:rPr>
                <w:sz w:val="35"/>
              </w:rPr>
              <w:t>H</w:t>
            </w:r>
          </w:p>
        </w:tc>
      </w:tr>
      <w:tr>
        <w:tblPrEx>
          <w:tblBorders>
            <w:top w:val="single" w:color="080808" w:sz="12" w:space="0"/>
            <w:left w:val="single" w:color="080808" w:sz="12" w:space="0"/>
            <w:bottom w:val="single" w:color="080808" w:sz="12" w:space="0"/>
            <w:right w:val="single" w:color="080808" w:sz="12" w:space="0"/>
            <w:insideH w:val="single" w:color="080808" w:sz="12" w:space="0"/>
            <w:insideV w:val="single" w:color="080808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2" w:hRule="atLeast"/>
        </w:trPr>
        <w:tc>
          <w:tcPr>
            <w:tcW w:w="2520" w:type="dxa"/>
          </w:tcPr>
          <w:p>
            <w:pPr>
              <w:pStyle w:val="10"/>
              <w:spacing w:before="54"/>
              <w:ind w:left="159"/>
              <w:rPr>
                <w:sz w:val="35"/>
              </w:rPr>
            </w:pPr>
            <w:r>
              <w:rPr>
                <w:w w:val="105"/>
                <w:sz w:val="35"/>
              </w:rPr>
              <w:t>ADD</w:t>
            </w:r>
            <w:r>
              <w:rPr>
                <w:spacing w:val="3"/>
                <w:w w:val="105"/>
                <w:sz w:val="35"/>
              </w:rPr>
              <w:t xml:space="preserve"> </w:t>
            </w:r>
            <w:r>
              <w:rPr>
                <w:w w:val="105"/>
                <w:sz w:val="35"/>
              </w:rPr>
              <w:t>M</w:t>
            </w:r>
          </w:p>
        </w:tc>
        <w:tc>
          <w:tcPr>
            <w:tcW w:w="9514" w:type="dxa"/>
          </w:tcPr>
          <w:p>
            <w:pPr>
              <w:pStyle w:val="10"/>
              <w:spacing w:before="40" w:line="244" w:lineRule="auto"/>
              <w:ind w:left="165" w:right="208" w:hanging="2"/>
              <w:rPr>
                <w:sz w:val="37"/>
              </w:rPr>
            </w:pPr>
            <w:r>
              <w:rPr>
                <w:sz w:val="37"/>
              </w:rPr>
              <w:t>Add</w:t>
            </w:r>
            <w:r>
              <w:rPr>
                <w:spacing w:val="26"/>
                <w:sz w:val="37"/>
              </w:rPr>
              <w:t xml:space="preserve"> </w:t>
            </w:r>
            <w:r>
              <w:rPr>
                <w:sz w:val="37"/>
              </w:rPr>
              <w:t>the</w:t>
            </w:r>
            <w:r>
              <w:rPr>
                <w:spacing w:val="11"/>
                <w:sz w:val="37"/>
              </w:rPr>
              <w:t xml:space="preserve"> </w:t>
            </w:r>
            <w:r>
              <w:rPr>
                <w:sz w:val="37"/>
              </w:rPr>
              <w:t>content</w:t>
            </w:r>
            <w:r>
              <w:rPr>
                <w:spacing w:val="35"/>
                <w:sz w:val="37"/>
              </w:rPr>
              <w:t xml:space="preserve"> </w:t>
            </w:r>
            <w:r>
              <w:rPr>
                <w:sz w:val="37"/>
              </w:rPr>
              <w:t>of</w:t>
            </w:r>
            <w:r>
              <w:rPr>
                <w:spacing w:val="15"/>
                <w:sz w:val="37"/>
              </w:rPr>
              <w:t xml:space="preserve"> </w:t>
            </w:r>
            <w:r>
              <w:rPr>
                <w:sz w:val="37"/>
              </w:rPr>
              <w:t>the</w:t>
            </w:r>
            <w:r>
              <w:rPr>
                <w:spacing w:val="17"/>
                <w:sz w:val="37"/>
              </w:rPr>
              <w:t xml:space="preserve"> </w:t>
            </w:r>
            <w:r>
              <w:rPr>
                <w:sz w:val="37"/>
              </w:rPr>
              <w:t>memory</w:t>
            </w:r>
            <w:r>
              <w:rPr>
                <w:spacing w:val="26"/>
                <w:sz w:val="37"/>
              </w:rPr>
              <w:t xml:space="preserve"> </w:t>
            </w:r>
            <w:r>
              <w:rPr>
                <w:sz w:val="37"/>
              </w:rPr>
              <w:t>location</w:t>
            </w:r>
            <w:r>
              <w:rPr>
                <w:spacing w:val="35"/>
                <w:sz w:val="37"/>
              </w:rPr>
              <w:t xml:space="preserve"> </w:t>
            </w:r>
            <w:r>
              <w:rPr>
                <w:sz w:val="37"/>
              </w:rPr>
              <w:t>whose</w:t>
            </w:r>
            <w:r>
              <w:rPr>
                <w:spacing w:val="15"/>
                <w:sz w:val="37"/>
              </w:rPr>
              <w:t xml:space="preserve"> </w:t>
            </w:r>
            <w:r>
              <w:rPr>
                <w:sz w:val="37"/>
              </w:rPr>
              <w:t>address</w:t>
            </w:r>
            <w:r>
              <w:rPr>
                <w:spacing w:val="22"/>
                <w:sz w:val="37"/>
              </w:rPr>
              <w:t xml:space="preserve"> </w:t>
            </w:r>
            <w:r>
              <w:rPr>
                <w:sz w:val="37"/>
              </w:rPr>
              <w:t>is</w:t>
            </w:r>
            <w:r>
              <w:rPr>
                <w:spacing w:val="-4"/>
                <w:sz w:val="37"/>
              </w:rPr>
              <w:t xml:space="preserve"> </w:t>
            </w:r>
            <w:r>
              <w:rPr>
                <w:sz w:val="37"/>
              </w:rPr>
              <w:t>in</w:t>
            </w:r>
            <w:r>
              <w:rPr>
                <w:spacing w:val="-89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H-L</w:t>
            </w:r>
            <w:r>
              <w:rPr>
                <w:spacing w:val="-6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pair</w:t>
            </w:r>
            <w:r>
              <w:rPr>
                <w:spacing w:val="1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to</w:t>
            </w:r>
            <w:r>
              <w:rPr>
                <w:spacing w:val="1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the content</w:t>
            </w:r>
            <w:r>
              <w:rPr>
                <w:spacing w:val="16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of</w:t>
            </w:r>
            <w:r>
              <w:rPr>
                <w:spacing w:val="5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the</w:t>
            </w:r>
            <w:r>
              <w:rPr>
                <w:spacing w:val="4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accumulator</w:t>
            </w:r>
          </w:p>
        </w:tc>
      </w:tr>
      <w:tr>
        <w:tblPrEx>
          <w:tblBorders>
            <w:top w:val="single" w:color="080808" w:sz="12" w:space="0"/>
            <w:left w:val="single" w:color="080808" w:sz="12" w:space="0"/>
            <w:bottom w:val="single" w:color="080808" w:sz="12" w:space="0"/>
            <w:right w:val="single" w:color="080808" w:sz="12" w:space="0"/>
            <w:insideH w:val="single" w:color="080808" w:sz="12" w:space="0"/>
            <w:insideV w:val="single" w:color="080808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1" w:hRule="atLeast"/>
        </w:trPr>
        <w:tc>
          <w:tcPr>
            <w:tcW w:w="2520" w:type="dxa"/>
          </w:tcPr>
          <w:p>
            <w:pPr>
              <w:pStyle w:val="10"/>
              <w:spacing w:before="58"/>
              <w:ind w:left="161"/>
              <w:rPr>
                <w:sz w:val="34"/>
              </w:rPr>
            </w:pPr>
            <w:r>
              <w:rPr>
                <w:sz w:val="34"/>
              </w:rPr>
              <w:t>HLT</w:t>
            </w:r>
          </w:p>
        </w:tc>
        <w:tc>
          <w:tcPr>
            <w:tcW w:w="9514" w:type="dxa"/>
          </w:tcPr>
          <w:p>
            <w:pPr>
              <w:pStyle w:val="10"/>
              <w:spacing w:before="58"/>
              <w:ind w:left="166"/>
              <w:rPr>
                <w:sz w:val="34"/>
              </w:rPr>
            </w:pPr>
            <w:r>
              <w:rPr>
                <w:w w:val="105"/>
                <w:sz w:val="34"/>
              </w:rPr>
              <w:t>Halt</w:t>
            </w:r>
          </w:p>
        </w:tc>
      </w:tr>
    </w:tbl>
    <w:p>
      <w:pPr>
        <w:spacing w:after="0"/>
        <w:rPr>
          <w:sz w:val="34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6"/>
        </w:rPr>
      </w:pPr>
    </w:p>
    <w:p>
      <w:pPr>
        <w:spacing w:before="78"/>
        <w:ind w:left="2396" w:right="0" w:firstLine="0"/>
        <w:jc w:val="left"/>
        <w:rPr>
          <w:sz w:val="52"/>
        </w:rPr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-928370</wp:posOffset>
            </wp:positionV>
            <wp:extent cx="9156065" cy="1033145"/>
            <wp:effectExtent l="0" t="0" r="0" b="0"/>
            <wp:wrapNone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52"/>
          <w:u w:val="thick" w:color="080808"/>
        </w:rPr>
        <w:t>Immediate</w:t>
      </w:r>
      <w:r>
        <w:rPr>
          <w:spacing w:val="34"/>
          <w:w w:val="105"/>
          <w:sz w:val="52"/>
          <w:u w:val="thick" w:color="080808"/>
        </w:rPr>
        <w:t xml:space="preserve"> </w:t>
      </w:r>
      <w:r>
        <w:rPr>
          <w:w w:val="105"/>
          <w:sz w:val="52"/>
          <w:u w:val="thick" w:color="080808"/>
        </w:rPr>
        <w:t>addressing</w:t>
      </w:r>
      <w:r>
        <w:rPr>
          <w:spacing w:val="66"/>
          <w:w w:val="105"/>
          <w:sz w:val="52"/>
          <w:u w:val="thick" w:color="080808"/>
        </w:rPr>
        <w:t xml:space="preserve"> </w:t>
      </w:r>
      <w:r>
        <w:rPr>
          <w:w w:val="105"/>
          <w:sz w:val="52"/>
          <w:u w:val="thick" w:color="080808"/>
        </w:rPr>
        <w:t>mode</w:t>
      </w:r>
    </w:p>
    <w:p>
      <w:pPr>
        <w:spacing w:before="146" w:line="249" w:lineRule="auto"/>
        <w:ind w:left="2017" w:right="1573" w:hanging="1"/>
        <w:jc w:val="left"/>
        <w:rPr>
          <w:sz w:val="52"/>
        </w:rPr>
      </w:pPr>
      <w:r>
        <w:rPr>
          <w:sz w:val="52"/>
        </w:rPr>
        <w:t>In</w:t>
      </w:r>
      <w:r>
        <w:rPr>
          <w:spacing w:val="-17"/>
          <w:sz w:val="52"/>
        </w:rPr>
        <w:t xml:space="preserve"> </w:t>
      </w:r>
      <w:r>
        <w:rPr>
          <w:sz w:val="52"/>
        </w:rPr>
        <w:t>this</w:t>
      </w:r>
      <w:r>
        <w:rPr>
          <w:spacing w:val="-4"/>
          <w:sz w:val="52"/>
        </w:rPr>
        <w:t xml:space="preserve"> </w:t>
      </w:r>
      <w:r>
        <w:rPr>
          <w:sz w:val="52"/>
        </w:rPr>
        <w:t>addressing</w:t>
      </w:r>
      <w:r>
        <w:rPr>
          <w:spacing w:val="21"/>
          <w:sz w:val="52"/>
        </w:rPr>
        <w:t xml:space="preserve"> </w:t>
      </w:r>
      <w:r>
        <w:rPr>
          <w:sz w:val="52"/>
        </w:rPr>
        <w:t>mode the</w:t>
      </w:r>
      <w:r>
        <w:rPr>
          <w:spacing w:val="-16"/>
          <w:sz w:val="52"/>
        </w:rPr>
        <w:t xml:space="preserve"> </w:t>
      </w:r>
      <w:r>
        <w:rPr>
          <w:sz w:val="52"/>
        </w:rPr>
        <w:t>operand</w:t>
      </w:r>
      <w:r>
        <w:rPr>
          <w:spacing w:val="-5"/>
          <w:sz w:val="52"/>
        </w:rPr>
        <w:t xml:space="preserve"> </w:t>
      </w:r>
      <w:r>
        <w:rPr>
          <w:sz w:val="52"/>
        </w:rPr>
        <w:t>(data)</w:t>
      </w:r>
      <w:r>
        <w:rPr>
          <w:spacing w:val="-13"/>
          <w:sz w:val="52"/>
        </w:rPr>
        <w:t xml:space="preserve"> </w:t>
      </w:r>
      <w:r>
        <w:rPr>
          <w:sz w:val="52"/>
        </w:rPr>
        <w:t>is</w:t>
      </w:r>
      <w:r>
        <w:rPr>
          <w:spacing w:val="-15"/>
          <w:sz w:val="52"/>
        </w:rPr>
        <w:t xml:space="preserve"> </w:t>
      </w:r>
      <w:r>
        <w:rPr>
          <w:sz w:val="52"/>
        </w:rPr>
        <w:t>specified</w:t>
      </w:r>
      <w:r>
        <w:rPr>
          <w:spacing w:val="-127"/>
          <w:sz w:val="52"/>
        </w:rPr>
        <w:t xml:space="preserve"> </w:t>
      </w:r>
      <w:r>
        <w:rPr>
          <w:sz w:val="52"/>
        </w:rPr>
        <w:t>within</w:t>
      </w:r>
      <w:r>
        <w:rPr>
          <w:spacing w:val="18"/>
          <w:sz w:val="52"/>
        </w:rPr>
        <w:t xml:space="preserve"> </w:t>
      </w:r>
      <w:r>
        <w:rPr>
          <w:sz w:val="52"/>
        </w:rPr>
        <w:t>the</w:t>
      </w:r>
      <w:r>
        <w:rPr>
          <w:spacing w:val="7"/>
          <w:sz w:val="52"/>
        </w:rPr>
        <w:t xml:space="preserve"> </w:t>
      </w:r>
      <w:r>
        <w:rPr>
          <w:sz w:val="52"/>
        </w:rPr>
        <w:t>instruction</w:t>
      </w:r>
      <w:r>
        <w:rPr>
          <w:spacing w:val="47"/>
          <w:sz w:val="52"/>
        </w:rPr>
        <w:t xml:space="preserve"> </w:t>
      </w:r>
      <w:r>
        <w:rPr>
          <w:sz w:val="52"/>
        </w:rPr>
        <w:t>itself.</w:t>
      </w:r>
    </w:p>
    <w:p>
      <w:pPr>
        <w:spacing w:before="129"/>
        <w:ind w:left="2020" w:right="0" w:firstLine="0"/>
        <w:jc w:val="left"/>
        <w:rPr>
          <w:sz w:val="52"/>
        </w:rPr>
      </w:pPr>
      <w:r>
        <w:rPr>
          <w:sz w:val="52"/>
        </w:rPr>
        <w:t>Example</w:t>
      </w:r>
    </w:p>
    <w:p>
      <w:pPr>
        <w:pStyle w:val="7"/>
        <w:rPr>
          <w:sz w:val="27"/>
        </w:rPr>
      </w:pPr>
    </w:p>
    <w:tbl>
      <w:tblPr>
        <w:tblStyle w:val="6"/>
        <w:tblW w:w="0" w:type="auto"/>
        <w:tblInd w:w="1911" w:type="dxa"/>
        <w:tblBorders>
          <w:top w:val="single" w:color="0C0C0C" w:sz="6" w:space="0"/>
          <w:left w:val="single" w:color="0C0C0C" w:sz="6" w:space="0"/>
          <w:bottom w:val="single" w:color="0C0C0C" w:sz="6" w:space="0"/>
          <w:right w:val="single" w:color="0C0C0C" w:sz="6" w:space="0"/>
          <w:insideH w:val="single" w:color="0C0C0C" w:sz="6" w:space="0"/>
          <w:insideV w:val="single" w:color="0C0C0C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25"/>
        <w:gridCol w:w="9509"/>
      </w:tblGrid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6" w:hRule="atLeast"/>
        </w:trPr>
        <w:tc>
          <w:tcPr>
            <w:tcW w:w="2525" w:type="dxa"/>
          </w:tcPr>
          <w:p>
            <w:pPr>
              <w:pStyle w:val="10"/>
              <w:spacing w:before="76"/>
              <w:ind w:left="164"/>
              <w:rPr>
                <w:sz w:val="36"/>
              </w:rPr>
            </w:pPr>
            <w:r>
              <w:rPr>
                <w:sz w:val="36"/>
              </w:rPr>
              <w:t>MVI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A,05</w:t>
            </w:r>
          </w:p>
        </w:tc>
        <w:tc>
          <w:tcPr>
            <w:tcW w:w="9509" w:type="dxa"/>
          </w:tcPr>
          <w:p>
            <w:pPr>
              <w:pStyle w:val="10"/>
              <w:spacing w:before="76"/>
              <w:ind w:left="164"/>
              <w:rPr>
                <w:sz w:val="36"/>
              </w:rPr>
            </w:pPr>
            <w:r>
              <w:rPr>
                <w:sz w:val="36"/>
              </w:rPr>
              <w:t>Move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05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into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6" w:hRule="atLeast"/>
        </w:trPr>
        <w:tc>
          <w:tcPr>
            <w:tcW w:w="2525" w:type="dxa"/>
          </w:tcPr>
          <w:p>
            <w:pPr>
              <w:pStyle w:val="10"/>
              <w:spacing w:before="62"/>
              <w:ind w:left="162"/>
              <w:rPr>
                <w:sz w:val="36"/>
              </w:rPr>
            </w:pPr>
            <w:r>
              <w:rPr>
                <w:sz w:val="36"/>
              </w:rPr>
              <w:t>ADI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06</w:t>
            </w:r>
          </w:p>
        </w:tc>
        <w:tc>
          <w:tcPr>
            <w:tcW w:w="9509" w:type="dxa"/>
          </w:tcPr>
          <w:p>
            <w:pPr>
              <w:pStyle w:val="10"/>
              <w:spacing w:before="76"/>
              <w:ind w:left="162"/>
              <w:rPr>
                <w:sz w:val="35"/>
              </w:rPr>
            </w:pPr>
            <w:r>
              <w:rPr>
                <w:sz w:val="35"/>
              </w:rPr>
              <w:t>Add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06</w:t>
            </w:r>
            <w:r>
              <w:rPr>
                <w:spacing w:val="9"/>
                <w:sz w:val="35"/>
              </w:rPr>
              <w:t xml:space="preserve"> </w:t>
            </w:r>
            <w:r>
              <w:rPr>
                <w:sz w:val="35"/>
              </w:rPr>
              <w:t>to</w:t>
            </w:r>
            <w:r>
              <w:rPr>
                <w:spacing w:val="10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4"/>
                <w:sz w:val="35"/>
              </w:rPr>
              <w:t xml:space="preserve"> </w:t>
            </w:r>
            <w:r>
              <w:rPr>
                <w:sz w:val="35"/>
              </w:rPr>
              <w:t>content</w:t>
            </w:r>
            <w:r>
              <w:rPr>
                <w:spacing w:val="34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3"/>
                <w:sz w:val="35"/>
              </w:rPr>
              <w:t xml:space="preserve"> </w:t>
            </w:r>
            <w:r>
              <w:rPr>
                <w:sz w:val="35"/>
              </w:rPr>
              <w:t>accumulator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1" w:hRule="atLeast"/>
        </w:trPr>
        <w:tc>
          <w:tcPr>
            <w:tcW w:w="2525" w:type="dxa"/>
          </w:tcPr>
          <w:p>
            <w:pPr>
              <w:pStyle w:val="10"/>
              <w:spacing w:before="57"/>
              <w:ind w:left="162"/>
              <w:rPr>
                <w:sz w:val="36"/>
              </w:rPr>
            </w:pPr>
            <w:r>
              <w:rPr>
                <w:sz w:val="36"/>
              </w:rPr>
              <w:t>LXI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H,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2500</w:t>
            </w:r>
          </w:p>
        </w:tc>
        <w:tc>
          <w:tcPr>
            <w:tcW w:w="9509" w:type="dxa"/>
          </w:tcPr>
          <w:p>
            <w:pPr>
              <w:pStyle w:val="10"/>
              <w:spacing w:before="57"/>
              <w:ind w:left="162"/>
              <w:rPr>
                <w:sz w:val="36"/>
              </w:rPr>
            </w:pPr>
            <w:r>
              <w:rPr>
                <w:sz w:val="36"/>
              </w:rPr>
              <w:t>2500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16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bit data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loaded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into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H-L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</w:p>
        </w:tc>
      </w:tr>
    </w:tbl>
    <w:p>
      <w:pPr>
        <w:spacing w:after="0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4"/>
        </w:rPr>
      </w:pPr>
    </w:p>
    <w:p>
      <w:pPr>
        <w:pStyle w:val="4"/>
        <w:spacing w:before="78"/>
        <w:ind w:left="2396"/>
      </w:pP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-913130</wp:posOffset>
            </wp:positionV>
            <wp:extent cx="9156065" cy="1033145"/>
            <wp:effectExtent l="0" t="0" r="0" b="0"/>
            <wp:wrapNone/>
            <wp:docPr id="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 w:color="080808"/>
        </w:rPr>
        <w:t>Implicit/</w:t>
      </w:r>
      <w:r>
        <w:rPr>
          <w:spacing w:val="41"/>
          <w:u w:val="thick" w:color="080808"/>
        </w:rPr>
        <w:t xml:space="preserve"> </w:t>
      </w:r>
      <w:r>
        <w:rPr>
          <w:u w:val="thick" w:color="080808"/>
        </w:rPr>
        <w:t>Implied</w:t>
      </w:r>
      <w:r>
        <w:rPr>
          <w:spacing w:val="55"/>
          <w:u w:val="thick" w:color="080808"/>
        </w:rPr>
        <w:t xml:space="preserve"> </w:t>
      </w:r>
      <w:r>
        <w:rPr>
          <w:u w:val="thick" w:color="080808"/>
        </w:rPr>
        <w:t>addressing</w:t>
      </w:r>
      <w:r>
        <w:rPr>
          <w:spacing w:val="66"/>
          <w:u w:val="thick" w:color="080808"/>
        </w:rPr>
        <w:t xml:space="preserve"> </w:t>
      </w:r>
      <w:r>
        <w:rPr>
          <w:u w:val="thick" w:color="080808"/>
        </w:rPr>
        <w:t>mode</w:t>
      </w:r>
    </w:p>
    <w:p>
      <w:pPr>
        <w:pStyle w:val="7"/>
        <w:spacing w:before="137" w:line="247" w:lineRule="auto"/>
        <w:ind w:left="2021" w:hanging="5"/>
      </w:pPr>
      <w:r>
        <w:rPr>
          <w:spacing w:val="-1"/>
        </w:rPr>
        <w:t>In</w:t>
      </w:r>
      <w:r>
        <w:rPr>
          <w:spacing w:val="-26"/>
        </w:rPr>
        <w:t xml:space="preserve"> </w:t>
      </w:r>
      <w:r>
        <w:rPr>
          <w:spacing w:val="-1"/>
        </w:rPr>
        <w:t>this</w:t>
      </w:r>
      <w:r>
        <w:rPr>
          <w:spacing w:val="-19"/>
        </w:rPr>
        <w:t xml:space="preserve"> </w:t>
      </w:r>
      <w:r>
        <w:rPr>
          <w:spacing w:val="-1"/>
        </w:rPr>
        <w:t>type</w:t>
      </w:r>
      <w:r>
        <w:rPr>
          <w:spacing w:val="-26"/>
        </w:rPr>
        <w:t xml:space="preserve"> </w:t>
      </w:r>
      <w:r>
        <w:rPr>
          <w:spacing w:val="-1"/>
        </w:rPr>
        <w:t>of</w:t>
      </w:r>
      <w:r>
        <w:rPr>
          <w:spacing w:val="-26"/>
        </w:rPr>
        <w:t xml:space="preserve"> </w:t>
      </w:r>
      <w:r>
        <w:rPr>
          <w:spacing w:val="-1"/>
        </w:rPr>
        <w:t>instruction,</w:t>
      </w:r>
      <w:r>
        <w:rPr>
          <w:spacing w:val="8"/>
        </w:rPr>
        <w:t xml:space="preserve"> </w:t>
      </w:r>
      <w:r>
        <w:t>operand</w:t>
      </w:r>
      <w:r>
        <w:rPr>
          <w:spacing w:val="-1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content</w:t>
      </w:r>
      <w:r>
        <w:rPr>
          <w:spacing w:val="-1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accumulator.</w:t>
      </w:r>
    </w:p>
    <w:p>
      <w:pPr>
        <w:pStyle w:val="7"/>
        <w:spacing w:before="122" w:line="244" w:lineRule="auto"/>
        <w:ind w:left="2019" w:right="3303" w:hanging="2"/>
      </w:pPr>
      <w:r>
        <w:rPr>
          <w:w w:val="95"/>
        </w:rPr>
        <w:t>No</w:t>
      </w:r>
      <w:r>
        <w:rPr>
          <w:spacing w:val="22"/>
          <w:w w:val="95"/>
        </w:rPr>
        <w:t xml:space="preserve"> </w:t>
      </w:r>
      <w:r>
        <w:rPr>
          <w:w w:val="95"/>
        </w:rPr>
        <w:t>data,</w:t>
      </w:r>
      <w:r>
        <w:rPr>
          <w:spacing w:val="36"/>
          <w:w w:val="95"/>
        </w:rPr>
        <w:t xml:space="preserve"> </w:t>
      </w:r>
      <w:r>
        <w:rPr>
          <w:w w:val="95"/>
        </w:rPr>
        <w:t>address</w:t>
      </w:r>
      <w:r>
        <w:rPr>
          <w:spacing w:val="52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data,</w:t>
      </w:r>
      <w:r>
        <w:rPr>
          <w:spacing w:val="38"/>
          <w:w w:val="95"/>
        </w:rPr>
        <w:t xml:space="preserve"> </w:t>
      </w:r>
      <w:r>
        <w:rPr>
          <w:w w:val="95"/>
        </w:rPr>
        <w:t>register</w:t>
      </w:r>
      <w:r>
        <w:rPr>
          <w:spacing w:val="49"/>
          <w:w w:val="95"/>
        </w:rPr>
        <w:t xml:space="preserve"> </w:t>
      </w:r>
      <w:r>
        <w:rPr>
          <w:w w:val="95"/>
        </w:rPr>
        <w:t>are</w:t>
      </w:r>
      <w:r>
        <w:rPr>
          <w:spacing w:val="28"/>
          <w:w w:val="95"/>
        </w:rPr>
        <w:t xml:space="preserve"> </w:t>
      </w:r>
      <w:r>
        <w:rPr>
          <w:w w:val="95"/>
        </w:rPr>
        <w:t>present</w:t>
      </w:r>
      <w:r>
        <w:rPr>
          <w:spacing w:val="44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-123"/>
          <w:w w:val="95"/>
        </w:rPr>
        <w:t xml:space="preserve"> </w:t>
      </w:r>
      <w:r>
        <w:t>instruction.</w:t>
      </w:r>
    </w:p>
    <w:p>
      <w:pPr>
        <w:spacing w:before="134"/>
        <w:ind w:left="2020" w:right="0" w:firstLine="0"/>
        <w:jc w:val="left"/>
        <w:rPr>
          <w:sz w:val="52"/>
        </w:rPr>
      </w:pPr>
      <w:r>
        <w:rPr>
          <w:sz w:val="52"/>
        </w:rPr>
        <w:t>Example</w:t>
      </w:r>
    </w:p>
    <w:p>
      <w:pPr>
        <w:pStyle w:val="7"/>
        <w:spacing w:before="6"/>
        <w:rPr>
          <w:sz w:val="11"/>
        </w:rPr>
      </w:pPr>
    </w:p>
    <w:tbl>
      <w:tblPr>
        <w:tblStyle w:val="6"/>
        <w:tblW w:w="0" w:type="auto"/>
        <w:tblInd w:w="2041" w:type="dxa"/>
        <w:tblBorders>
          <w:top w:val="single" w:color="0C0C0C" w:sz="12" w:space="0"/>
          <w:left w:val="single" w:color="0C0C0C" w:sz="12" w:space="0"/>
          <w:bottom w:val="single" w:color="0C0C0C" w:sz="12" w:space="0"/>
          <w:right w:val="single" w:color="0C0C0C" w:sz="12" w:space="0"/>
          <w:insideH w:val="single" w:color="0C0C0C" w:sz="12" w:space="0"/>
          <w:insideV w:val="single" w:color="0C0C0C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60"/>
        <w:gridCol w:w="9394"/>
      </w:tblGrid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1" w:hRule="atLeast"/>
        </w:trPr>
        <w:tc>
          <w:tcPr>
            <w:tcW w:w="2160" w:type="dxa"/>
          </w:tcPr>
          <w:p>
            <w:pPr>
              <w:pStyle w:val="10"/>
              <w:spacing w:before="69"/>
              <w:ind w:left="158"/>
              <w:rPr>
                <w:sz w:val="36"/>
              </w:rPr>
            </w:pPr>
            <w:r>
              <w:rPr>
                <w:sz w:val="36"/>
              </w:rPr>
              <w:t>CMA</w:t>
            </w:r>
          </w:p>
        </w:tc>
        <w:tc>
          <w:tcPr>
            <w:tcW w:w="9394" w:type="dxa"/>
          </w:tcPr>
          <w:p>
            <w:pPr>
              <w:pStyle w:val="10"/>
              <w:spacing w:before="69"/>
              <w:ind w:left="163"/>
              <w:rPr>
                <w:sz w:val="36"/>
              </w:rPr>
            </w:pPr>
            <w:r>
              <w:rPr>
                <w:sz w:val="36"/>
              </w:rPr>
              <w:t>Complement</w:t>
            </w:r>
            <w:r>
              <w:rPr>
                <w:spacing w:val="16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7" w:hRule="atLeast"/>
        </w:trPr>
        <w:tc>
          <w:tcPr>
            <w:tcW w:w="2160" w:type="dxa"/>
          </w:tcPr>
          <w:p>
            <w:pPr>
              <w:pStyle w:val="10"/>
              <w:spacing w:before="54"/>
              <w:ind w:left="161"/>
              <w:rPr>
                <w:sz w:val="35"/>
              </w:rPr>
            </w:pPr>
            <w:r>
              <w:rPr>
                <w:sz w:val="35"/>
              </w:rPr>
              <w:t>RAL</w:t>
            </w:r>
          </w:p>
        </w:tc>
        <w:tc>
          <w:tcPr>
            <w:tcW w:w="9394" w:type="dxa"/>
          </w:tcPr>
          <w:p>
            <w:pPr>
              <w:pStyle w:val="10"/>
              <w:spacing w:before="49"/>
              <w:ind w:left="166"/>
              <w:rPr>
                <w:sz w:val="36"/>
              </w:rPr>
            </w:pPr>
            <w:r>
              <w:rPr>
                <w:sz w:val="36"/>
              </w:rPr>
              <w:t>Rotate accumulator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left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through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carry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7" w:hRule="atLeast"/>
        </w:trPr>
        <w:tc>
          <w:tcPr>
            <w:tcW w:w="2160" w:type="dxa"/>
          </w:tcPr>
          <w:p>
            <w:pPr>
              <w:pStyle w:val="10"/>
              <w:spacing w:before="52"/>
              <w:ind w:left="150"/>
              <w:rPr>
                <w:rFonts w:ascii="Courier New"/>
                <w:sz w:val="40"/>
              </w:rPr>
            </w:pPr>
            <w:r>
              <w:rPr>
                <w:rFonts w:ascii="Courier New"/>
                <w:w w:val="105"/>
                <w:sz w:val="40"/>
              </w:rPr>
              <w:t>RAR</w:t>
            </w:r>
          </w:p>
        </w:tc>
        <w:tc>
          <w:tcPr>
            <w:tcW w:w="9394" w:type="dxa"/>
          </w:tcPr>
          <w:p>
            <w:pPr>
              <w:pStyle w:val="10"/>
              <w:spacing w:before="54"/>
              <w:ind w:left="166"/>
              <w:rPr>
                <w:sz w:val="36"/>
              </w:rPr>
            </w:pPr>
            <w:r>
              <w:rPr>
                <w:sz w:val="36"/>
              </w:rPr>
              <w:t>Rotate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accumulator right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through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carry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2160" w:type="dxa"/>
          </w:tcPr>
          <w:p>
            <w:pPr>
              <w:pStyle w:val="10"/>
              <w:spacing w:before="63"/>
              <w:ind w:left="161"/>
              <w:rPr>
                <w:sz w:val="34"/>
              </w:rPr>
            </w:pPr>
            <w:r>
              <w:rPr>
                <w:w w:val="105"/>
                <w:sz w:val="34"/>
              </w:rPr>
              <w:t>RLC</w:t>
            </w:r>
          </w:p>
        </w:tc>
        <w:tc>
          <w:tcPr>
            <w:tcW w:w="9394" w:type="dxa"/>
          </w:tcPr>
          <w:p>
            <w:pPr>
              <w:pStyle w:val="10"/>
              <w:spacing w:before="59"/>
              <w:ind w:left="166"/>
              <w:rPr>
                <w:sz w:val="35"/>
              </w:rPr>
            </w:pPr>
            <w:r>
              <w:rPr>
                <w:sz w:val="35"/>
              </w:rPr>
              <w:t>Rotate</w:t>
            </w:r>
            <w:r>
              <w:rPr>
                <w:spacing w:val="25"/>
                <w:sz w:val="35"/>
              </w:rPr>
              <w:t xml:space="preserve"> </w:t>
            </w:r>
            <w:r>
              <w:rPr>
                <w:sz w:val="35"/>
              </w:rPr>
              <w:t>accumulator</w:t>
            </w:r>
            <w:r>
              <w:rPr>
                <w:spacing w:val="42"/>
                <w:sz w:val="35"/>
              </w:rPr>
              <w:t xml:space="preserve"> </w:t>
            </w:r>
            <w:r>
              <w:rPr>
                <w:sz w:val="35"/>
              </w:rPr>
              <w:t>left</w:t>
            </w:r>
          </w:p>
        </w:tc>
      </w:tr>
    </w:tbl>
    <w:p>
      <w:pPr>
        <w:spacing w:after="0"/>
        <w:rPr>
          <w:sz w:val="35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spacing w:after="37"/>
        <w:ind w:left="720"/>
        <w:rPr>
          <w:sz w:val="20"/>
        </w:rPr>
      </w:pPr>
      <w:r>
        <w:rPr>
          <w:sz w:val="20"/>
        </w:rPr>
        <w:pict>
          <v:group id="_x0000_s1080" o:spid="_x0000_s1080" o:spt="203" style="height:81.4pt;width:721pt;" coordsize="14420,1628">
            <o:lock v:ext="edit"/>
            <v:shape id="_x0000_s1081" o:spid="_x0000_s1081" o:spt="75" type="#_x0000_t75" style="position:absolute;left:0;top:0;height:1628;width:1442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82" o:spid="_x0000_s1082" o:spt="202" type="#_x0000_t202" style="position:absolute;left:0;top:0;height:1628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90"/>
                      <w:ind w:left="3396" w:right="0" w:firstLine="0"/>
                      <w:jc w:val="left"/>
                      <w:rPr>
                        <w:sz w:val="93"/>
                      </w:rPr>
                    </w:pPr>
                    <w:r>
                      <w:rPr>
                        <w:color w:val="464646"/>
                        <w:sz w:val="93"/>
                      </w:rPr>
                      <w:t>s</w:t>
                    </w:r>
                    <w:r>
                      <w:rPr>
                        <w:color w:val="464646"/>
                        <w:spacing w:val="-38"/>
                        <w:sz w:val="93"/>
                      </w:rPr>
                      <w:t xml:space="preserve"> </w:t>
                    </w:r>
                    <w:r>
                      <w:rPr>
                        <w:color w:val="464646"/>
                        <w:sz w:val="93"/>
                      </w:rPr>
                      <w:t>an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Style w:val="6"/>
        <w:tblW w:w="0" w:type="auto"/>
        <w:tblInd w:w="1311" w:type="dxa"/>
        <w:tblBorders>
          <w:top w:val="single" w:color="0C0C0C" w:sz="6" w:space="0"/>
          <w:left w:val="single" w:color="0C0C0C" w:sz="6" w:space="0"/>
          <w:bottom w:val="single" w:color="0C0C0C" w:sz="6" w:space="0"/>
          <w:right w:val="single" w:color="0C0C0C" w:sz="6" w:space="0"/>
          <w:insideH w:val="single" w:color="0C0C0C" w:sz="6" w:space="0"/>
          <w:insideV w:val="single" w:color="0C0C0C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06"/>
        <w:gridCol w:w="9427"/>
      </w:tblGrid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3806" w:type="dxa"/>
          </w:tcPr>
          <w:p>
            <w:pPr>
              <w:pStyle w:val="10"/>
              <w:spacing w:before="85"/>
              <w:ind w:left="162"/>
              <w:rPr>
                <w:sz w:val="35"/>
              </w:rPr>
            </w:pPr>
            <w:r>
              <w:rPr>
                <w:sz w:val="35"/>
              </w:rPr>
              <w:t>addr</w:t>
            </w:r>
          </w:p>
        </w:tc>
        <w:tc>
          <w:tcPr>
            <w:tcW w:w="9427" w:type="dxa"/>
          </w:tcPr>
          <w:p>
            <w:pPr>
              <w:pStyle w:val="10"/>
              <w:spacing w:before="85"/>
              <w:ind w:left="158"/>
              <w:rPr>
                <w:sz w:val="35"/>
              </w:rPr>
            </w:pPr>
            <w:r>
              <w:rPr>
                <w:sz w:val="35"/>
              </w:rPr>
              <w:t>16-bit</w:t>
            </w:r>
            <w:r>
              <w:rPr>
                <w:spacing w:val="23"/>
                <w:sz w:val="35"/>
              </w:rPr>
              <w:t xml:space="preserve"> </w:t>
            </w:r>
            <w:r>
              <w:rPr>
                <w:sz w:val="35"/>
              </w:rPr>
              <w:t>address</w:t>
            </w:r>
            <w:r>
              <w:rPr>
                <w:spacing w:val="30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7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24"/>
                <w:sz w:val="35"/>
              </w:rPr>
              <w:t xml:space="preserve"> </w:t>
            </w:r>
            <w:r>
              <w:rPr>
                <w:sz w:val="35"/>
              </w:rPr>
              <w:t>memory</w:t>
            </w:r>
            <w:r>
              <w:rPr>
                <w:spacing w:val="30"/>
                <w:sz w:val="35"/>
              </w:rPr>
              <w:t xml:space="preserve"> </w:t>
            </w:r>
            <w:r>
              <w:rPr>
                <w:sz w:val="35"/>
              </w:rPr>
              <w:t>location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3806" w:type="dxa"/>
          </w:tcPr>
          <w:p>
            <w:pPr>
              <w:pStyle w:val="10"/>
              <w:spacing w:before="48"/>
              <w:ind w:left="162"/>
              <w:rPr>
                <w:sz w:val="37"/>
              </w:rPr>
            </w:pPr>
            <w:r>
              <w:rPr>
                <w:sz w:val="37"/>
              </w:rPr>
              <w:t>data</w:t>
            </w:r>
          </w:p>
        </w:tc>
        <w:tc>
          <w:tcPr>
            <w:tcW w:w="9427" w:type="dxa"/>
          </w:tcPr>
          <w:p>
            <w:pPr>
              <w:pStyle w:val="10"/>
              <w:spacing w:before="66"/>
              <w:ind w:left="159"/>
              <w:rPr>
                <w:sz w:val="35"/>
              </w:rPr>
            </w:pPr>
            <w:r>
              <w:rPr>
                <w:sz w:val="35"/>
              </w:rPr>
              <w:t>8-bit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data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3806" w:type="dxa"/>
          </w:tcPr>
          <w:p>
            <w:pPr>
              <w:pStyle w:val="10"/>
              <w:spacing w:before="66"/>
              <w:ind w:left="163"/>
              <w:rPr>
                <w:sz w:val="35"/>
              </w:rPr>
            </w:pPr>
            <w:r>
              <w:rPr>
                <w:sz w:val="35"/>
              </w:rPr>
              <w:t>data</w:t>
            </w:r>
            <w:r>
              <w:rPr>
                <w:spacing w:val="13"/>
                <w:sz w:val="35"/>
              </w:rPr>
              <w:t xml:space="preserve"> </w:t>
            </w:r>
            <w:r>
              <w:rPr>
                <w:sz w:val="35"/>
              </w:rPr>
              <w:t>16</w:t>
            </w:r>
          </w:p>
        </w:tc>
        <w:tc>
          <w:tcPr>
            <w:tcW w:w="9427" w:type="dxa"/>
          </w:tcPr>
          <w:p>
            <w:pPr>
              <w:pStyle w:val="10"/>
              <w:spacing w:before="57"/>
              <w:ind w:left="157"/>
              <w:rPr>
                <w:sz w:val="36"/>
              </w:rPr>
            </w:pPr>
            <w:r>
              <w:rPr>
                <w:sz w:val="36"/>
              </w:rPr>
              <w:t>16-bit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3806" w:type="dxa"/>
          </w:tcPr>
          <w:p>
            <w:pPr>
              <w:pStyle w:val="10"/>
              <w:spacing w:before="15" w:line="526" w:lineRule="exact"/>
              <w:ind w:left="162"/>
              <w:rPr>
                <w:sz w:val="40"/>
              </w:rPr>
            </w:pPr>
            <w:r>
              <w:rPr>
                <w:w w:val="85"/>
                <w:sz w:val="40"/>
              </w:rPr>
              <w:t>r,r</w:t>
            </w:r>
            <w:r>
              <w:rPr>
                <w:spacing w:val="15"/>
                <w:w w:val="85"/>
                <w:sz w:val="40"/>
              </w:rPr>
              <w:t xml:space="preserve"> </w:t>
            </w:r>
            <w:r>
              <w:rPr>
                <w:w w:val="85"/>
                <w:position w:val="-8"/>
                <w:sz w:val="40"/>
              </w:rPr>
              <w:t>.</w:t>
            </w:r>
            <w:r>
              <w:rPr>
                <w:w w:val="85"/>
                <w:sz w:val="40"/>
              </w:rPr>
              <w:t>r</w:t>
            </w:r>
            <w:r>
              <w:rPr>
                <w:w w:val="85"/>
                <w:position w:val="-8"/>
                <w:sz w:val="40"/>
              </w:rPr>
              <w:t>2</w:t>
            </w:r>
          </w:p>
        </w:tc>
        <w:tc>
          <w:tcPr>
            <w:tcW w:w="9427" w:type="dxa"/>
          </w:tcPr>
          <w:p>
            <w:pPr>
              <w:pStyle w:val="10"/>
              <w:spacing w:before="61"/>
              <w:ind w:left="158"/>
              <w:rPr>
                <w:sz w:val="35"/>
              </w:rPr>
            </w:pPr>
            <w:r>
              <w:rPr>
                <w:sz w:val="35"/>
              </w:rPr>
              <w:t>One</w:t>
            </w:r>
            <w:r>
              <w:rPr>
                <w:spacing w:val="13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0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4"/>
                <w:sz w:val="35"/>
              </w:rPr>
              <w:t xml:space="preserve"> </w:t>
            </w:r>
            <w:r>
              <w:rPr>
                <w:sz w:val="35"/>
              </w:rPr>
              <w:t>register</w:t>
            </w:r>
            <w:r>
              <w:rPr>
                <w:spacing w:val="1"/>
                <w:sz w:val="35"/>
              </w:rPr>
              <w:t xml:space="preserve"> </w:t>
            </w:r>
            <w:r>
              <w:rPr>
                <w:sz w:val="35"/>
              </w:rPr>
              <w:t>A,</w:t>
            </w:r>
            <w:r>
              <w:rPr>
                <w:spacing w:val="14"/>
                <w:sz w:val="35"/>
              </w:rPr>
              <w:t xml:space="preserve"> </w:t>
            </w:r>
            <w:r>
              <w:rPr>
                <w:sz w:val="35"/>
              </w:rPr>
              <w:t>B,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C,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D,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E,</w:t>
            </w:r>
            <w:r>
              <w:rPr>
                <w:spacing w:val="10"/>
                <w:sz w:val="35"/>
              </w:rPr>
              <w:t xml:space="preserve"> </w:t>
            </w:r>
            <w:r>
              <w:rPr>
                <w:sz w:val="35"/>
              </w:rPr>
              <w:t>H,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L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3806" w:type="dxa"/>
          </w:tcPr>
          <w:p>
            <w:pPr>
              <w:pStyle w:val="10"/>
              <w:spacing w:before="52"/>
              <w:ind w:left="162"/>
              <w:rPr>
                <w:sz w:val="36"/>
              </w:rPr>
            </w:pPr>
            <w:r>
              <w:rPr>
                <w:sz w:val="36"/>
              </w:rPr>
              <w:t>A,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B,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C,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D,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H,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</w:t>
            </w:r>
          </w:p>
        </w:tc>
        <w:tc>
          <w:tcPr>
            <w:tcW w:w="9427" w:type="dxa"/>
          </w:tcPr>
          <w:p>
            <w:pPr>
              <w:pStyle w:val="10"/>
              <w:spacing w:before="48"/>
              <w:ind w:left="157"/>
              <w:rPr>
                <w:sz w:val="37"/>
              </w:rPr>
            </w:pPr>
            <w:r>
              <w:rPr>
                <w:w w:val="95"/>
                <w:sz w:val="37"/>
              </w:rPr>
              <w:t>8-bit</w:t>
            </w:r>
            <w:r>
              <w:rPr>
                <w:spacing w:val="20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register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3806" w:type="dxa"/>
          </w:tcPr>
          <w:p>
            <w:pPr>
              <w:pStyle w:val="10"/>
              <w:spacing w:before="33"/>
              <w:ind w:left="162"/>
              <w:rPr>
                <w:sz w:val="38"/>
              </w:rPr>
            </w:pPr>
            <w:r>
              <w:rPr>
                <w:w w:val="93"/>
                <w:sz w:val="38"/>
              </w:rPr>
              <w:t>A</w:t>
            </w:r>
          </w:p>
        </w:tc>
        <w:tc>
          <w:tcPr>
            <w:tcW w:w="9427" w:type="dxa"/>
          </w:tcPr>
          <w:p>
            <w:pPr>
              <w:pStyle w:val="10"/>
              <w:spacing w:before="57"/>
              <w:ind w:left="158"/>
              <w:rPr>
                <w:sz w:val="36"/>
              </w:rPr>
            </w:pPr>
            <w:r>
              <w:rPr>
                <w:sz w:val="36"/>
              </w:rPr>
              <w:t>Accumulator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3806" w:type="dxa"/>
          </w:tcPr>
          <w:p>
            <w:pPr>
              <w:pStyle w:val="10"/>
              <w:spacing w:before="61"/>
              <w:ind w:left="164"/>
              <w:rPr>
                <w:sz w:val="35"/>
              </w:rPr>
            </w:pPr>
            <w:r>
              <w:rPr>
                <w:w w:val="101"/>
                <w:sz w:val="35"/>
              </w:rPr>
              <w:t>M</w:t>
            </w:r>
          </w:p>
        </w:tc>
        <w:tc>
          <w:tcPr>
            <w:tcW w:w="9427" w:type="dxa"/>
          </w:tcPr>
          <w:p>
            <w:pPr>
              <w:pStyle w:val="10"/>
              <w:spacing w:before="61"/>
              <w:ind w:left="155"/>
              <w:rPr>
                <w:sz w:val="35"/>
              </w:rPr>
            </w:pPr>
            <w:r>
              <w:rPr>
                <w:sz w:val="35"/>
              </w:rPr>
              <w:t>Memory</w:t>
            </w:r>
            <w:r>
              <w:rPr>
                <w:spacing w:val="28"/>
                <w:sz w:val="35"/>
              </w:rPr>
              <w:t xml:space="preserve"> </w:t>
            </w:r>
            <w:r>
              <w:rPr>
                <w:sz w:val="35"/>
              </w:rPr>
              <w:t>whose</w:t>
            </w:r>
            <w:r>
              <w:rPr>
                <w:spacing w:val="32"/>
                <w:sz w:val="35"/>
              </w:rPr>
              <w:t xml:space="preserve"> </w:t>
            </w:r>
            <w:r>
              <w:rPr>
                <w:sz w:val="35"/>
              </w:rPr>
              <w:t>address</w:t>
            </w:r>
            <w:r>
              <w:rPr>
                <w:spacing w:val="33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13"/>
                <w:sz w:val="35"/>
              </w:rPr>
              <w:t xml:space="preserve"> </w:t>
            </w:r>
            <w:r>
              <w:rPr>
                <w:sz w:val="35"/>
              </w:rPr>
              <w:t>in</w:t>
            </w:r>
            <w:r>
              <w:rPr>
                <w:spacing w:val="3"/>
                <w:sz w:val="35"/>
              </w:rPr>
              <w:t xml:space="preserve"> </w:t>
            </w:r>
            <w:r>
              <w:rPr>
                <w:sz w:val="35"/>
              </w:rPr>
              <w:t>H-L</w:t>
            </w:r>
            <w:r>
              <w:rPr>
                <w:spacing w:val="8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2" w:hRule="atLeast"/>
        </w:trPr>
        <w:tc>
          <w:tcPr>
            <w:tcW w:w="3806" w:type="dxa"/>
          </w:tcPr>
          <w:p>
            <w:pPr>
              <w:pStyle w:val="10"/>
              <w:spacing w:before="80"/>
              <w:ind w:left="164"/>
              <w:rPr>
                <w:sz w:val="34"/>
              </w:rPr>
            </w:pPr>
            <w:r>
              <w:rPr>
                <w:w w:val="103"/>
                <w:sz w:val="34"/>
              </w:rPr>
              <w:t>H</w:t>
            </w:r>
          </w:p>
        </w:tc>
        <w:tc>
          <w:tcPr>
            <w:tcW w:w="9427" w:type="dxa"/>
          </w:tcPr>
          <w:p>
            <w:pPr>
              <w:pStyle w:val="10"/>
              <w:spacing w:before="56" w:line="244" w:lineRule="auto"/>
              <w:ind w:left="149" w:right="165" w:firstLine="10"/>
              <w:rPr>
                <w:rFonts w:ascii="Cambria"/>
                <w:sz w:val="36"/>
              </w:rPr>
            </w:pPr>
            <w:r>
              <w:rPr>
                <w:rFonts w:ascii="Cambria"/>
                <w:spacing w:val="-1"/>
                <w:w w:val="95"/>
                <w:sz w:val="36"/>
              </w:rPr>
              <w:t>Appearing</w:t>
            </w:r>
            <w:r>
              <w:rPr>
                <w:rFonts w:ascii="Cambria"/>
                <w:spacing w:val="18"/>
                <w:w w:val="95"/>
                <w:sz w:val="36"/>
              </w:rPr>
              <w:t xml:space="preserve"> </w:t>
            </w:r>
            <w:r>
              <w:rPr>
                <w:rFonts w:ascii="Cambria"/>
                <w:spacing w:val="-1"/>
                <w:w w:val="95"/>
                <w:sz w:val="36"/>
              </w:rPr>
              <w:t>at</w:t>
            </w:r>
            <w:r>
              <w:rPr>
                <w:rFonts w:ascii="Cambria"/>
                <w:spacing w:val="8"/>
                <w:w w:val="95"/>
                <w:sz w:val="36"/>
              </w:rPr>
              <w:t xml:space="preserve"> </w:t>
            </w:r>
            <w:r>
              <w:rPr>
                <w:rFonts w:ascii="Cambria"/>
                <w:spacing w:val="-1"/>
                <w:w w:val="95"/>
                <w:sz w:val="36"/>
              </w:rPr>
              <w:t>the</w:t>
            </w:r>
            <w:r>
              <w:rPr>
                <w:rFonts w:ascii="Cambria"/>
                <w:spacing w:val="4"/>
                <w:w w:val="95"/>
                <w:sz w:val="36"/>
              </w:rPr>
              <w:t xml:space="preserve"> </w:t>
            </w:r>
            <w:r>
              <w:rPr>
                <w:rFonts w:ascii="Cambria"/>
                <w:spacing w:val="-1"/>
                <w:w w:val="95"/>
                <w:sz w:val="36"/>
              </w:rPr>
              <w:t>end</w:t>
            </w:r>
            <w:r>
              <w:rPr>
                <w:rFonts w:ascii="Cambria"/>
                <w:spacing w:val="-8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of</w:t>
            </w:r>
            <w:r>
              <w:rPr>
                <w:rFonts w:ascii="Cambria"/>
                <w:spacing w:val="-13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a</w:t>
            </w:r>
            <w:r>
              <w:rPr>
                <w:rFonts w:ascii="Cambria"/>
                <w:spacing w:val="-2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group</w:t>
            </w:r>
            <w:r>
              <w:rPr>
                <w:rFonts w:ascii="Cambria"/>
                <w:spacing w:val="7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of</w:t>
            </w:r>
            <w:r>
              <w:rPr>
                <w:rFonts w:ascii="Cambria"/>
                <w:spacing w:val="-16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digits</w:t>
            </w:r>
            <w:r>
              <w:rPr>
                <w:rFonts w:ascii="Cambria"/>
                <w:spacing w:val="11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specifies</w:t>
            </w:r>
            <w:r>
              <w:rPr>
                <w:rFonts w:ascii="Cambria"/>
                <w:spacing w:val="-73"/>
                <w:w w:val="9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hexadecimal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2" w:hRule="atLeast"/>
        </w:trPr>
        <w:tc>
          <w:tcPr>
            <w:tcW w:w="3806" w:type="dxa"/>
          </w:tcPr>
          <w:p>
            <w:pPr>
              <w:pStyle w:val="10"/>
              <w:spacing w:before="6" w:after="1"/>
              <w:rPr>
                <w:sz w:val="19"/>
              </w:rPr>
            </w:pPr>
          </w:p>
          <w:p>
            <w:pPr>
              <w:pStyle w:val="10"/>
              <w:ind w:left="1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9705" cy="154940"/>
                  <wp:effectExtent l="0" t="0" r="0" b="0"/>
                  <wp:docPr id="1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3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7" w:type="dxa"/>
          </w:tcPr>
          <w:p>
            <w:pPr>
              <w:pStyle w:val="10"/>
              <w:spacing w:before="61" w:line="256" w:lineRule="auto"/>
              <w:ind w:left="154" w:right="4320" w:firstLine="4"/>
              <w:rPr>
                <w:sz w:val="35"/>
              </w:rPr>
            </w:pPr>
            <w:r>
              <w:rPr>
                <w:sz w:val="35"/>
              </w:rPr>
              <w:t>Represents</w:t>
            </w:r>
            <w:r>
              <w:rPr>
                <w:spacing w:val="44"/>
                <w:sz w:val="35"/>
              </w:rPr>
              <w:t xml:space="preserve"> </w:t>
            </w:r>
            <w:r>
              <w:rPr>
                <w:sz w:val="35"/>
              </w:rPr>
              <w:t>one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6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register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  <w:r>
              <w:rPr>
                <w:spacing w:val="-84"/>
                <w:sz w:val="35"/>
              </w:rPr>
              <w:t xml:space="preserve"> </w:t>
            </w:r>
            <w:r>
              <w:rPr>
                <w:sz w:val="35"/>
              </w:rPr>
              <w:t>B</w:t>
            </w:r>
            <w:r>
              <w:rPr>
                <w:spacing w:val="6"/>
                <w:sz w:val="35"/>
              </w:rPr>
              <w:t xml:space="preserve"> </w:t>
            </w:r>
            <w:r>
              <w:rPr>
                <w:sz w:val="35"/>
              </w:rPr>
              <w:t>represents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B-C</w:t>
            </w:r>
            <w:r>
              <w:rPr>
                <w:spacing w:val="13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</w:p>
          <w:p>
            <w:pPr>
              <w:pStyle w:val="10"/>
              <w:spacing w:before="3"/>
              <w:ind w:left="159"/>
              <w:rPr>
                <w:sz w:val="35"/>
              </w:rPr>
            </w:pPr>
            <w:r>
              <w:rPr>
                <w:sz w:val="35"/>
              </w:rPr>
              <w:t>D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represents</w:t>
            </w:r>
            <w:r>
              <w:rPr>
                <w:spacing w:val="35"/>
                <w:sz w:val="35"/>
              </w:rPr>
              <w:t xml:space="preserve"> </w:t>
            </w:r>
            <w:r>
              <w:rPr>
                <w:sz w:val="35"/>
              </w:rPr>
              <w:t>D-E</w:t>
            </w:r>
            <w:r>
              <w:rPr>
                <w:spacing w:val="32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</w:p>
          <w:p>
            <w:pPr>
              <w:pStyle w:val="10"/>
              <w:spacing w:before="20"/>
              <w:ind w:left="159"/>
              <w:rPr>
                <w:sz w:val="36"/>
              </w:rPr>
            </w:pPr>
            <w:r>
              <w:rPr>
                <w:sz w:val="36"/>
              </w:rPr>
              <w:t>H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represents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H-L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</w:trPr>
        <w:tc>
          <w:tcPr>
            <w:tcW w:w="3806" w:type="dxa"/>
          </w:tcPr>
          <w:p>
            <w:pPr>
              <w:pStyle w:val="10"/>
              <w:spacing w:before="71"/>
              <w:ind w:left="165"/>
              <w:rPr>
                <w:sz w:val="35"/>
              </w:rPr>
            </w:pPr>
            <w:r>
              <w:rPr>
                <w:sz w:val="35"/>
              </w:rPr>
              <w:t>[]</w:t>
            </w:r>
          </w:p>
        </w:tc>
        <w:tc>
          <w:tcPr>
            <w:tcW w:w="9427" w:type="dxa"/>
          </w:tcPr>
          <w:p>
            <w:pPr>
              <w:pStyle w:val="10"/>
              <w:spacing w:before="71"/>
              <w:ind w:left="160"/>
              <w:rPr>
                <w:sz w:val="35"/>
              </w:rPr>
            </w:pPr>
            <w:r>
              <w:rPr>
                <w:sz w:val="35"/>
              </w:rPr>
              <w:t>The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content</w:t>
            </w:r>
            <w:r>
              <w:rPr>
                <w:spacing w:val="29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9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register</w:t>
            </w:r>
            <w:r>
              <w:rPr>
                <w:spacing w:val="27"/>
                <w:sz w:val="35"/>
              </w:rPr>
              <w:t xml:space="preserve"> </w:t>
            </w:r>
            <w:r>
              <w:rPr>
                <w:sz w:val="35"/>
              </w:rPr>
              <w:t>identified</w:t>
            </w:r>
            <w:r>
              <w:rPr>
                <w:spacing w:val="36"/>
                <w:sz w:val="35"/>
              </w:rPr>
              <w:t xml:space="preserve"> </w:t>
            </w:r>
            <w:r>
              <w:rPr>
                <w:sz w:val="35"/>
              </w:rPr>
              <w:t>within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25"/>
                <w:sz w:val="35"/>
              </w:rPr>
              <w:t xml:space="preserve"> </w:t>
            </w:r>
            <w:r>
              <w:rPr>
                <w:sz w:val="35"/>
              </w:rPr>
              <w:t>brackets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3" w:hRule="atLeast"/>
        </w:trPr>
        <w:tc>
          <w:tcPr>
            <w:tcW w:w="3806" w:type="dxa"/>
          </w:tcPr>
          <w:p>
            <w:pPr>
              <w:pStyle w:val="10"/>
              <w:spacing w:before="66"/>
              <w:ind w:left="165"/>
              <w:rPr>
                <w:sz w:val="35"/>
              </w:rPr>
            </w:pPr>
            <w:r>
              <w:rPr>
                <w:sz w:val="35"/>
              </w:rPr>
              <w:t>[[]]</w:t>
            </w:r>
          </w:p>
        </w:tc>
        <w:tc>
          <w:tcPr>
            <w:tcW w:w="9427" w:type="dxa"/>
          </w:tcPr>
          <w:p>
            <w:pPr>
              <w:pStyle w:val="10"/>
              <w:spacing w:before="52"/>
              <w:ind w:left="159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location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whose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address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</w:p>
          <w:p>
            <w:pPr>
              <w:pStyle w:val="10"/>
              <w:spacing w:before="27"/>
              <w:ind w:left="158"/>
              <w:rPr>
                <w:sz w:val="35"/>
              </w:rPr>
            </w:pPr>
            <w:r>
              <w:rPr>
                <w:sz w:val="35"/>
              </w:rPr>
              <w:t>register</w:t>
            </w:r>
            <w:r>
              <w:rPr>
                <w:spacing w:val="28"/>
                <w:sz w:val="35"/>
              </w:rPr>
              <w:t xml:space="preserve"> </w:t>
            </w:r>
            <w:r>
              <w:rPr>
                <w:sz w:val="35"/>
              </w:rPr>
              <w:t>pair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identified</w:t>
            </w:r>
            <w:r>
              <w:rPr>
                <w:spacing w:val="39"/>
                <w:sz w:val="35"/>
              </w:rPr>
              <w:t xml:space="preserve"> </w:t>
            </w:r>
            <w:r>
              <w:rPr>
                <w:sz w:val="35"/>
              </w:rPr>
              <w:t>within</w:t>
            </w:r>
            <w:r>
              <w:rPr>
                <w:spacing w:val="26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brackets</w:t>
            </w:r>
          </w:p>
        </w:tc>
      </w:tr>
    </w:tbl>
    <w:p>
      <w:pPr>
        <w:spacing w:after="0"/>
        <w:rPr>
          <w:sz w:val="35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083" o:spid="_x0000_s1083" o:spt="203" style="height:89.55pt;width:721pt;" coordsize="14420,1791">
            <o:lock v:ext="edit"/>
            <v:shape id="_x0000_s1084" o:spid="_x0000_s1084" o:spt="75" type="#_x0000_t75" style="position:absolute;left:0;top:0;height:1752;width:14420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85" o:spid="_x0000_s1085" o:spt="202" type="#_x0000_t202" style="position:absolute;left:0;top:0;height:1791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41"/>
                      <w:ind w:left="2148" w:right="0" w:firstLine="0"/>
                      <w:jc w:val="left"/>
                      <w:rPr>
                        <w:sz w:val="100"/>
                      </w:rPr>
                    </w:pPr>
                    <w:r>
                      <w:rPr>
                        <w:color w:val="464646"/>
                        <w:w w:val="95"/>
                        <w:sz w:val="100"/>
                      </w:rPr>
                      <w:t>a</w:t>
                    </w:r>
                    <w:r>
                      <w:rPr>
                        <w:color w:val="464646"/>
                        <w:spacing w:val="25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100"/>
                      </w:rPr>
                      <w:t>Transfer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4"/>
        <w:rPr>
          <w:sz w:val="7"/>
        </w:rPr>
      </w:pPr>
    </w:p>
    <w:tbl>
      <w:tblPr>
        <w:tblStyle w:val="6"/>
        <w:tblW w:w="0" w:type="auto"/>
        <w:tblInd w:w="1671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0"/>
        <w:gridCol w:w="7210"/>
        <w:gridCol w:w="1944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3000" w:type="dxa"/>
          </w:tcPr>
          <w:p>
            <w:pPr>
              <w:pStyle w:val="10"/>
              <w:spacing w:before="53"/>
              <w:ind w:left="257" w:right="253"/>
              <w:jc w:val="center"/>
              <w:rPr>
                <w:sz w:val="38"/>
              </w:rPr>
            </w:pPr>
            <w:r>
              <w:rPr>
                <w:sz w:val="38"/>
              </w:rPr>
              <w:t>Instruction</w:t>
            </w:r>
          </w:p>
        </w:tc>
        <w:tc>
          <w:tcPr>
            <w:tcW w:w="7210" w:type="dxa"/>
          </w:tcPr>
          <w:p>
            <w:pPr>
              <w:pStyle w:val="10"/>
              <w:spacing w:before="67"/>
              <w:ind w:left="395" w:right="367"/>
              <w:jc w:val="center"/>
              <w:rPr>
                <w:sz w:val="37"/>
              </w:rPr>
            </w:pPr>
            <w:r>
              <w:rPr>
                <w:w w:val="105"/>
                <w:sz w:val="37"/>
              </w:rPr>
              <w:t>Operation</w:t>
            </w:r>
          </w:p>
        </w:tc>
        <w:tc>
          <w:tcPr>
            <w:tcW w:w="1944" w:type="dxa"/>
          </w:tcPr>
          <w:p>
            <w:pPr>
              <w:pStyle w:val="10"/>
              <w:spacing w:before="71"/>
              <w:ind w:left="292" w:right="273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Machine</w:t>
            </w:r>
          </w:p>
          <w:p>
            <w:pPr>
              <w:pStyle w:val="10"/>
              <w:spacing w:before="4"/>
              <w:ind w:left="292" w:right="269"/>
              <w:jc w:val="center"/>
              <w:rPr>
                <w:sz w:val="38"/>
              </w:rPr>
            </w:pPr>
            <w:r>
              <w:rPr>
                <w:sz w:val="38"/>
              </w:rPr>
              <w:t>cycles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7" w:hRule="atLeast"/>
        </w:trPr>
        <w:tc>
          <w:tcPr>
            <w:tcW w:w="3000" w:type="dxa"/>
          </w:tcPr>
          <w:p>
            <w:pPr>
              <w:pStyle w:val="10"/>
              <w:spacing w:before="52"/>
              <w:ind w:left="304" w:right="246"/>
              <w:jc w:val="center"/>
              <w:rPr>
                <w:sz w:val="36"/>
              </w:rPr>
            </w:pPr>
            <w:r>
              <w:rPr>
                <w:sz w:val="36"/>
              </w:rPr>
              <w:t>MOV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A,</w:t>
            </w:r>
            <w:r>
              <w:rPr>
                <w:spacing w:val="11"/>
                <w:sz w:val="36"/>
              </w:rPr>
              <w:t xml:space="preserve"> </w:t>
            </w:r>
            <w:r>
              <w:rPr>
                <w:sz w:val="36"/>
              </w:rPr>
              <w:t>B</w:t>
            </w:r>
          </w:p>
        </w:tc>
        <w:tc>
          <w:tcPr>
            <w:tcW w:w="7210" w:type="dxa"/>
          </w:tcPr>
          <w:p>
            <w:pPr>
              <w:pStyle w:val="10"/>
              <w:spacing w:before="52"/>
              <w:ind w:left="418" w:right="367"/>
              <w:jc w:val="center"/>
              <w:rPr>
                <w:sz w:val="36"/>
              </w:rPr>
            </w:pPr>
            <w:r>
              <w:rPr>
                <w:sz w:val="36"/>
              </w:rPr>
              <w:t>Move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88"/>
                <w:sz w:val="36"/>
              </w:rPr>
              <w:t xml:space="preserve"> </w:t>
            </w:r>
            <w:r>
              <w:rPr>
                <w:sz w:val="36"/>
              </w:rPr>
              <w:t>B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</w:p>
        </w:tc>
        <w:tc>
          <w:tcPr>
            <w:tcW w:w="1944" w:type="dxa"/>
          </w:tcPr>
          <w:p>
            <w:pPr>
              <w:pStyle w:val="10"/>
              <w:spacing w:before="71"/>
              <w:ind w:right="858"/>
              <w:jc w:val="right"/>
              <w:rPr>
                <w:sz w:val="34"/>
              </w:rPr>
            </w:pPr>
            <w:r>
              <w:rPr>
                <w:sz w:val="34"/>
              </w:rPr>
              <w:t>1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2" w:hRule="atLeast"/>
        </w:trPr>
        <w:tc>
          <w:tcPr>
            <w:tcW w:w="3000" w:type="dxa"/>
          </w:tcPr>
          <w:p>
            <w:pPr>
              <w:pStyle w:val="10"/>
              <w:spacing w:before="52"/>
              <w:ind w:left="304" w:right="251"/>
              <w:jc w:val="center"/>
              <w:rPr>
                <w:sz w:val="36"/>
              </w:rPr>
            </w:pPr>
            <w:r>
              <w:rPr>
                <w:sz w:val="36"/>
              </w:rPr>
              <w:t>MOV</w:t>
            </w:r>
            <w:r>
              <w:rPr>
                <w:spacing w:val="28"/>
                <w:sz w:val="36"/>
              </w:rPr>
              <w:t xml:space="preserve"> </w:t>
            </w:r>
            <w:r>
              <w:rPr>
                <w:sz w:val="36"/>
              </w:rPr>
              <w:t>r,</w:t>
            </w:r>
            <w:r>
              <w:rPr>
                <w:spacing w:val="11"/>
                <w:sz w:val="36"/>
              </w:rPr>
              <w:t xml:space="preserve"> </w:t>
            </w:r>
            <w:r>
              <w:rPr>
                <w:sz w:val="36"/>
              </w:rPr>
              <w:t>M</w:t>
            </w:r>
          </w:p>
        </w:tc>
        <w:tc>
          <w:tcPr>
            <w:tcW w:w="7210" w:type="dxa"/>
          </w:tcPr>
          <w:p>
            <w:pPr>
              <w:pStyle w:val="10"/>
              <w:spacing w:before="57"/>
              <w:ind w:left="398" w:right="367"/>
              <w:jc w:val="center"/>
              <w:rPr>
                <w:sz w:val="36"/>
              </w:rPr>
            </w:pPr>
            <w:r>
              <w:rPr>
                <w:sz w:val="36"/>
              </w:rPr>
              <w:t>Move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67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register.</w:t>
            </w:r>
          </w:p>
        </w:tc>
        <w:tc>
          <w:tcPr>
            <w:tcW w:w="1944" w:type="dxa"/>
          </w:tcPr>
          <w:p>
            <w:pPr>
              <w:pStyle w:val="10"/>
              <w:spacing w:before="52"/>
              <w:ind w:right="857"/>
              <w:jc w:val="right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1" w:hRule="atLeast"/>
        </w:trPr>
        <w:tc>
          <w:tcPr>
            <w:tcW w:w="3000" w:type="dxa"/>
          </w:tcPr>
          <w:p>
            <w:pPr>
              <w:pStyle w:val="10"/>
              <w:spacing w:before="43"/>
              <w:ind w:left="284" w:right="253"/>
              <w:jc w:val="center"/>
              <w:rPr>
                <w:sz w:val="37"/>
              </w:rPr>
            </w:pPr>
            <w:r>
              <w:rPr>
                <w:sz w:val="37"/>
              </w:rPr>
              <w:t>MOV</w:t>
            </w:r>
            <w:r>
              <w:rPr>
                <w:spacing w:val="11"/>
                <w:sz w:val="37"/>
              </w:rPr>
              <w:t xml:space="preserve"> </w:t>
            </w:r>
            <w:r>
              <w:rPr>
                <w:sz w:val="37"/>
              </w:rPr>
              <w:t>M,</w:t>
            </w:r>
            <w:r>
              <w:rPr>
                <w:spacing w:val="10"/>
                <w:sz w:val="37"/>
              </w:rPr>
              <w:t xml:space="preserve"> </w:t>
            </w:r>
            <w:r>
              <w:rPr>
                <w:sz w:val="37"/>
              </w:rPr>
              <w:t>r</w:t>
            </w:r>
          </w:p>
        </w:tc>
        <w:tc>
          <w:tcPr>
            <w:tcW w:w="7210" w:type="dxa"/>
          </w:tcPr>
          <w:p>
            <w:pPr>
              <w:pStyle w:val="10"/>
              <w:spacing w:before="43" w:line="244" w:lineRule="auto"/>
              <w:ind w:left="1363" w:hanging="1142"/>
              <w:rPr>
                <w:sz w:val="37"/>
              </w:rPr>
            </w:pPr>
            <w:r>
              <w:rPr>
                <w:w w:val="95"/>
                <w:sz w:val="37"/>
              </w:rPr>
              <w:t>Move</w:t>
            </w:r>
            <w:r>
              <w:rPr>
                <w:spacing w:val="1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content</w:t>
            </w:r>
            <w:r>
              <w:rPr>
                <w:spacing w:val="25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of</w:t>
            </w:r>
            <w:r>
              <w:rPr>
                <w:spacing w:val="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register</w:t>
            </w:r>
            <w:r>
              <w:rPr>
                <w:spacing w:val="23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to</w:t>
            </w:r>
            <w:r>
              <w:rPr>
                <w:spacing w:val="1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memory</w:t>
            </w:r>
            <w:r>
              <w:rPr>
                <w:spacing w:val="-84"/>
                <w:w w:val="95"/>
                <w:sz w:val="37"/>
              </w:rPr>
              <w:t xml:space="preserve"> </w:t>
            </w:r>
            <w:r>
              <w:rPr>
                <w:sz w:val="37"/>
              </w:rPr>
              <w:t>location addressed</w:t>
            </w:r>
            <w:r>
              <w:rPr>
                <w:spacing w:val="9"/>
                <w:sz w:val="37"/>
              </w:rPr>
              <w:t xml:space="preserve"> </w:t>
            </w:r>
            <w:r>
              <w:rPr>
                <w:sz w:val="37"/>
              </w:rPr>
              <w:t>by</w:t>
            </w:r>
            <w:r>
              <w:rPr>
                <w:spacing w:val="-13"/>
                <w:sz w:val="37"/>
              </w:rPr>
              <w:t xml:space="preserve"> </w:t>
            </w:r>
            <w:r>
              <w:rPr>
                <w:sz w:val="37"/>
              </w:rPr>
              <w:t>H-L</w:t>
            </w:r>
            <w:r>
              <w:rPr>
                <w:spacing w:val="-16"/>
                <w:sz w:val="37"/>
              </w:rPr>
              <w:t xml:space="preserve"> </w:t>
            </w:r>
            <w:r>
              <w:rPr>
                <w:sz w:val="37"/>
              </w:rPr>
              <w:t>pair.</w:t>
            </w:r>
          </w:p>
        </w:tc>
        <w:tc>
          <w:tcPr>
            <w:tcW w:w="1944" w:type="dxa"/>
          </w:tcPr>
          <w:p>
            <w:pPr>
              <w:pStyle w:val="10"/>
              <w:spacing w:before="43"/>
              <w:ind w:right="857"/>
              <w:jc w:val="right"/>
              <w:rPr>
                <w:sz w:val="37"/>
              </w:rPr>
            </w:pPr>
            <w:r>
              <w:rPr>
                <w:w w:val="96"/>
                <w:sz w:val="37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2" w:hRule="atLeast"/>
        </w:trPr>
        <w:tc>
          <w:tcPr>
            <w:tcW w:w="3000" w:type="dxa"/>
          </w:tcPr>
          <w:p>
            <w:pPr>
              <w:pStyle w:val="10"/>
              <w:spacing w:before="48"/>
              <w:ind w:left="295" w:right="253"/>
              <w:jc w:val="center"/>
              <w:rPr>
                <w:sz w:val="37"/>
              </w:rPr>
            </w:pPr>
            <w:r>
              <w:rPr>
                <w:sz w:val="37"/>
              </w:rPr>
              <w:t>MVI</w:t>
            </w:r>
            <w:r>
              <w:rPr>
                <w:spacing w:val="34"/>
                <w:sz w:val="37"/>
              </w:rPr>
              <w:t xml:space="preserve"> </w:t>
            </w:r>
            <w:r>
              <w:rPr>
                <w:sz w:val="37"/>
              </w:rPr>
              <w:t>r,</w:t>
            </w:r>
            <w:r>
              <w:rPr>
                <w:spacing w:val="10"/>
                <w:sz w:val="37"/>
              </w:rPr>
              <w:t xml:space="preserve"> </w:t>
            </w:r>
            <w:r>
              <w:rPr>
                <w:sz w:val="37"/>
              </w:rPr>
              <w:t>data</w:t>
            </w:r>
          </w:p>
        </w:tc>
        <w:tc>
          <w:tcPr>
            <w:tcW w:w="7210" w:type="dxa"/>
          </w:tcPr>
          <w:p>
            <w:pPr>
              <w:pStyle w:val="10"/>
              <w:spacing w:before="48"/>
              <w:ind w:left="401" w:right="367"/>
              <w:jc w:val="center"/>
              <w:rPr>
                <w:sz w:val="37"/>
              </w:rPr>
            </w:pPr>
            <w:r>
              <w:rPr>
                <w:w w:val="95"/>
                <w:sz w:val="37"/>
              </w:rPr>
              <w:t>Move</w:t>
            </w:r>
            <w:r>
              <w:rPr>
                <w:spacing w:val="2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immediate</w:t>
            </w:r>
            <w:r>
              <w:rPr>
                <w:spacing w:val="3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data</w:t>
            </w:r>
            <w:r>
              <w:rPr>
                <w:spacing w:val="18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to</w:t>
            </w:r>
            <w:r>
              <w:rPr>
                <w:spacing w:val="1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register</w:t>
            </w:r>
          </w:p>
        </w:tc>
        <w:tc>
          <w:tcPr>
            <w:tcW w:w="1944" w:type="dxa"/>
          </w:tcPr>
          <w:p>
            <w:pPr>
              <w:pStyle w:val="10"/>
              <w:spacing w:before="57"/>
              <w:ind w:right="857"/>
              <w:jc w:val="right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1" w:hRule="atLeast"/>
        </w:trPr>
        <w:tc>
          <w:tcPr>
            <w:tcW w:w="3000" w:type="dxa"/>
          </w:tcPr>
          <w:p>
            <w:pPr>
              <w:pStyle w:val="10"/>
              <w:spacing w:before="57"/>
              <w:ind w:left="290" w:right="253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MVI</w:t>
            </w:r>
            <w:r>
              <w:rPr>
                <w:spacing w:val="17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M, data</w:t>
            </w:r>
          </w:p>
        </w:tc>
        <w:tc>
          <w:tcPr>
            <w:tcW w:w="7210" w:type="dxa"/>
          </w:tcPr>
          <w:p>
            <w:pPr>
              <w:pStyle w:val="10"/>
              <w:spacing w:before="57" w:line="249" w:lineRule="auto"/>
              <w:ind w:left="2043" w:hanging="1716"/>
              <w:rPr>
                <w:sz w:val="36"/>
              </w:rPr>
            </w:pPr>
            <w:r>
              <w:rPr>
                <w:sz w:val="36"/>
              </w:rPr>
              <w:t>Move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immediate</w:t>
            </w:r>
            <w:r>
              <w:rPr>
                <w:spacing w:val="12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location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addresses</w:t>
            </w:r>
            <w:r>
              <w:rPr>
                <w:spacing w:val="29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H-L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</w:p>
        </w:tc>
        <w:tc>
          <w:tcPr>
            <w:tcW w:w="1944" w:type="dxa"/>
          </w:tcPr>
          <w:p>
            <w:pPr>
              <w:pStyle w:val="10"/>
              <w:spacing w:before="57"/>
              <w:ind w:right="857"/>
              <w:jc w:val="right"/>
              <w:rPr>
                <w:sz w:val="36"/>
              </w:rPr>
            </w:pPr>
            <w:r>
              <w:rPr>
                <w:w w:val="97"/>
                <w:sz w:val="36"/>
              </w:rPr>
              <w:t>3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3000" w:type="dxa"/>
          </w:tcPr>
          <w:p>
            <w:pPr>
              <w:pStyle w:val="10"/>
              <w:spacing w:before="62"/>
              <w:ind w:left="304" w:right="253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LXI</w:t>
            </w:r>
            <w:r>
              <w:rPr>
                <w:spacing w:val="18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rp,</w:t>
            </w:r>
            <w:r>
              <w:rPr>
                <w:spacing w:val="32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data</w:t>
            </w:r>
            <w:r>
              <w:rPr>
                <w:spacing w:val="7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16</w:t>
            </w:r>
          </w:p>
        </w:tc>
        <w:tc>
          <w:tcPr>
            <w:tcW w:w="7210" w:type="dxa"/>
          </w:tcPr>
          <w:p>
            <w:pPr>
              <w:pStyle w:val="10"/>
              <w:spacing w:before="62"/>
              <w:ind w:left="411" w:right="367"/>
              <w:jc w:val="center"/>
              <w:rPr>
                <w:sz w:val="36"/>
              </w:rPr>
            </w:pPr>
            <w:r>
              <w:rPr>
                <w:sz w:val="36"/>
              </w:rPr>
              <w:t>Load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 16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bit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</w:p>
        </w:tc>
        <w:tc>
          <w:tcPr>
            <w:tcW w:w="1944" w:type="dxa"/>
          </w:tcPr>
          <w:p>
            <w:pPr>
              <w:pStyle w:val="10"/>
              <w:spacing w:before="52"/>
              <w:ind w:right="860"/>
              <w:jc w:val="right"/>
              <w:rPr>
                <w:sz w:val="37"/>
              </w:rPr>
            </w:pPr>
            <w:r>
              <w:rPr>
                <w:w w:val="94"/>
                <w:sz w:val="37"/>
              </w:rPr>
              <w:t>3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1" w:hRule="atLeast"/>
        </w:trPr>
        <w:tc>
          <w:tcPr>
            <w:tcW w:w="3000" w:type="dxa"/>
          </w:tcPr>
          <w:p>
            <w:pPr>
              <w:pStyle w:val="10"/>
              <w:spacing w:before="38"/>
              <w:ind w:left="285" w:right="253"/>
              <w:jc w:val="center"/>
              <w:rPr>
                <w:sz w:val="37"/>
              </w:rPr>
            </w:pPr>
            <w:r>
              <w:rPr>
                <w:w w:val="105"/>
                <w:sz w:val="37"/>
              </w:rPr>
              <w:t>LDA</w:t>
            </w:r>
            <w:r>
              <w:rPr>
                <w:spacing w:val="-22"/>
                <w:w w:val="105"/>
                <w:sz w:val="37"/>
              </w:rPr>
              <w:t xml:space="preserve"> </w:t>
            </w:r>
            <w:r>
              <w:rPr>
                <w:w w:val="105"/>
                <w:sz w:val="37"/>
              </w:rPr>
              <w:t>addr</w:t>
            </w:r>
          </w:p>
        </w:tc>
        <w:tc>
          <w:tcPr>
            <w:tcW w:w="7210" w:type="dxa"/>
          </w:tcPr>
          <w:p>
            <w:pPr>
              <w:pStyle w:val="10"/>
              <w:spacing w:before="38" w:line="244" w:lineRule="auto"/>
              <w:ind w:left="1121" w:hanging="734"/>
              <w:rPr>
                <w:sz w:val="37"/>
              </w:rPr>
            </w:pPr>
            <w:r>
              <w:rPr>
                <w:w w:val="95"/>
                <w:sz w:val="37"/>
              </w:rPr>
              <w:t>Load</w:t>
            </w:r>
            <w:r>
              <w:rPr>
                <w:spacing w:val="2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accumulator</w:t>
            </w:r>
            <w:r>
              <w:rPr>
                <w:spacing w:val="3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with</w:t>
            </w:r>
            <w:r>
              <w:rPr>
                <w:spacing w:val="1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content</w:t>
            </w:r>
            <w:r>
              <w:rPr>
                <w:spacing w:val="2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of</w:t>
            </w:r>
            <w:r>
              <w:rPr>
                <w:spacing w:val="1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-85"/>
                <w:w w:val="95"/>
                <w:sz w:val="37"/>
              </w:rPr>
              <w:t xml:space="preserve"> </w:t>
            </w:r>
            <w:r>
              <w:rPr>
                <w:sz w:val="37"/>
              </w:rPr>
              <w:t>specified</w:t>
            </w:r>
            <w:r>
              <w:rPr>
                <w:spacing w:val="-3"/>
                <w:sz w:val="37"/>
              </w:rPr>
              <w:t xml:space="preserve"> </w:t>
            </w:r>
            <w:r>
              <w:rPr>
                <w:sz w:val="37"/>
              </w:rPr>
              <w:t>address</w:t>
            </w:r>
            <w:r>
              <w:rPr>
                <w:spacing w:val="-7"/>
                <w:sz w:val="37"/>
              </w:rPr>
              <w:t xml:space="preserve"> </w:t>
            </w:r>
            <w:r>
              <w:rPr>
                <w:sz w:val="37"/>
              </w:rPr>
              <w:t>in</w:t>
            </w:r>
            <w:r>
              <w:rPr>
                <w:spacing w:val="-14"/>
                <w:sz w:val="37"/>
              </w:rPr>
              <w:t xml:space="preserve"> </w:t>
            </w:r>
            <w:r>
              <w:rPr>
                <w:sz w:val="37"/>
              </w:rPr>
              <w:t>the</w:t>
            </w:r>
            <w:r>
              <w:rPr>
                <w:spacing w:val="-14"/>
                <w:sz w:val="37"/>
              </w:rPr>
              <w:t xml:space="preserve"> </w:t>
            </w:r>
            <w:r>
              <w:rPr>
                <w:sz w:val="37"/>
              </w:rPr>
              <w:t>instruction</w:t>
            </w:r>
          </w:p>
        </w:tc>
        <w:tc>
          <w:tcPr>
            <w:tcW w:w="1944" w:type="dxa"/>
          </w:tcPr>
          <w:p>
            <w:pPr>
              <w:pStyle w:val="10"/>
              <w:spacing w:before="47"/>
              <w:ind w:right="854"/>
              <w:jc w:val="right"/>
              <w:rPr>
                <w:sz w:val="36"/>
              </w:rPr>
            </w:pPr>
            <w:r>
              <w:rPr>
                <w:w w:val="102"/>
                <w:sz w:val="36"/>
              </w:rPr>
              <w:t>4</w:t>
            </w:r>
          </w:p>
        </w:tc>
      </w:tr>
    </w:tbl>
    <w:p>
      <w:pPr>
        <w:spacing w:after="0"/>
        <w:jc w:val="right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spacing w:before="250"/>
        <w:ind w:left="1648" w:right="0" w:firstLine="0"/>
        <w:jc w:val="center"/>
        <w:rPr>
          <w:rFonts w:ascii="Cambria"/>
          <w:sz w:val="36"/>
        </w:rPr>
      </w:pPr>
      <w:r>
        <w:pict>
          <v:group id="_x0000_s1086" o:spid="_x0000_s1086" o:spt="203" style="position:absolute;left:0pt;margin-left:36pt;margin-top:35.75pt;height:508.35pt;width:721pt;mso-position-horizontal-relative:page;mso-position-vertical-relative:page;z-index:-251637760;mso-width-relative:page;mso-height-relative:page;" coordorigin="720,715" coordsize="14420,10167">
            <o:lock v:ext="edit"/>
            <v:shape id="_x0000_s1087" o:spid="_x0000_s1087" o:spt="75" type="#_x0000_t75" style="position:absolute;left:720;top:715;height:10167;width:14420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line id="_x0000_s1088" o:spid="_x0000_s1088" o:spt="20" style="position:absolute;left:1886;top:5282;height:0;width:408;" stroked="t" coordsize="21600,21600">
              <v:path arrowok="t"/>
              <v:fill focussize="0,0"/>
              <v:stroke weight="0.72pt" color="#484848"/>
              <v:imagedata o:title=""/>
              <o:lock v:ext="edit"/>
            </v:line>
            <v:line id="_x0000_s1089" o:spid="_x0000_s1089" o:spt="20" style="position:absolute;left:1906;top:3214;height:0;width:412;" stroked="t" coordsize="21600,21600">
              <v:path arrowok="t"/>
              <v:fill focussize="0,0"/>
              <v:stroke weight="0.72pt" color="#0C0C0C"/>
              <v:imagedata o:title=""/>
              <o:lock v:ext="edit"/>
            </v:line>
          </v:group>
        </w:pict>
      </w:r>
      <w:r>
        <w:rPr>
          <w:rFonts w:ascii="Cambria"/>
          <w:w w:val="105"/>
          <w:sz w:val="36"/>
        </w:rPr>
        <w:t>STA</w:t>
      </w:r>
      <w:r>
        <w:rPr>
          <w:rFonts w:ascii="Cambria"/>
          <w:spacing w:val="-1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addr</w:t>
      </w:r>
    </w:p>
    <w:p>
      <w:pPr>
        <w:pStyle w:val="7"/>
        <w:spacing w:before="3"/>
        <w:rPr>
          <w:rFonts w:ascii="Cambria"/>
          <w:sz w:val="49"/>
        </w:rPr>
      </w:pPr>
    </w:p>
    <w:p>
      <w:pPr>
        <w:spacing w:before="0"/>
        <w:ind w:left="1638" w:right="0" w:firstLine="0"/>
        <w:jc w:val="center"/>
        <w:rPr>
          <w:sz w:val="37"/>
        </w:rPr>
      </w:pPr>
      <w:r>
        <w:rPr>
          <w:w w:val="105"/>
          <w:sz w:val="37"/>
        </w:rPr>
        <w:t>LHLD</w:t>
      </w:r>
      <w:r>
        <w:rPr>
          <w:spacing w:val="-15"/>
          <w:w w:val="105"/>
          <w:sz w:val="37"/>
        </w:rPr>
        <w:t xml:space="preserve"> </w:t>
      </w:r>
      <w:r>
        <w:rPr>
          <w:w w:val="105"/>
          <w:sz w:val="37"/>
        </w:rPr>
        <w:t>addr</w:t>
      </w: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spacing w:before="267"/>
        <w:ind w:left="1648" w:right="0" w:firstLine="0"/>
        <w:jc w:val="center"/>
        <w:rPr>
          <w:rFonts w:ascii="Cambria"/>
          <w:sz w:val="36"/>
        </w:rPr>
      </w:pPr>
      <w:r>
        <w:rPr>
          <w:rFonts w:ascii="Cambria"/>
          <w:w w:val="105"/>
          <w:sz w:val="36"/>
        </w:rPr>
        <w:t>SHLD</w:t>
      </w:r>
      <w:r>
        <w:rPr>
          <w:rFonts w:ascii="Cambria"/>
          <w:spacing w:val="4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addr</w:t>
      </w:r>
    </w:p>
    <w:p>
      <w:pPr>
        <w:pStyle w:val="7"/>
        <w:rPr>
          <w:rFonts w:ascii="Cambria"/>
          <w:sz w:val="42"/>
        </w:rPr>
      </w:pPr>
    </w:p>
    <w:p>
      <w:pPr>
        <w:pStyle w:val="7"/>
        <w:rPr>
          <w:rFonts w:ascii="Cambria"/>
          <w:sz w:val="42"/>
        </w:rPr>
      </w:pPr>
    </w:p>
    <w:p>
      <w:pPr>
        <w:pStyle w:val="7"/>
        <w:rPr>
          <w:rFonts w:ascii="Cambria"/>
          <w:sz w:val="57"/>
        </w:rPr>
      </w:pPr>
    </w:p>
    <w:p>
      <w:pPr>
        <w:spacing w:before="0"/>
        <w:ind w:left="1658" w:right="0" w:firstLine="0"/>
        <w:jc w:val="center"/>
        <w:rPr>
          <w:b/>
          <w:sz w:val="36"/>
        </w:rPr>
      </w:pPr>
      <w:r>
        <w:rPr>
          <w:b/>
          <w:sz w:val="36"/>
        </w:rPr>
        <w:t>LDAX</w:t>
      </w:r>
      <w:r>
        <w:rPr>
          <w:b/>
          <w:spacing w:val="5"/>
          <w:sz w:val="36"/>
        </w:rPr>
        <w:t xml:space="preserve"> </w:t>
      </w:r>
      <w:r>
        <w:rPr>
          <w:b/>
          <w:sz w:val="36"/>
        </w:rPr>
        <w:t>rp</w:t>
      </w:r>
    </w:p>
    <w:p>
      <w:pPr>
        <w:pStyle w:val="7"/>
        <w:rPr>
          <w:b/>
          <w:sz w:val="40"/>
        </w:rPr>
      </w:pPr>
    </w:p>
    <w:p>
      <w:pPr>
        <w:pStyle w:val="7"/>
        <w:spacing w:before="3"/>
        <w:rPr>
          <w:b/>
          <w:sz w:val="36"/>
        </w:rPr>
      </w:pPr>
    </w:p>
    <w:p>
      <w:pPr>
        <w:spacing w:before="0"/>
        <w:ind w:left="1657" w:right="0" w:firstLine="0"/>
        <w:jc w:val="center"/>
        <w:rPr>
          <w:b/>
          <w:sz w:val="36"/>
        </w:rPr>
      </w:pPr>
      <w:r>
        <w:rPr>
          <w:b/>
          <w:sz w:val="36"/>
        </w:rPr>
        <w:t>STAX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rp</w:t>
      </w:r>
    </w:p>
    <w:p>
      <w:pPr>
        <w:pStyle w:val="7"/>
        <w:rPr>
          <w:b/>
          <w:sz w:val="40"/>
        </w:rPr>
      </w:pPr>
    </w:p>
    <w:p>
      <w:pPr>
        <w:pStyle w:val="7"/>
        <w:spacing w:before="6"/>
        <w:rPr>
          <w:b/>
          <w:sz w:val="45"/>
        </w:rPr>
      </w:pPr>
    </w:p>
    <w:p>
      <w:pPr>
        <w:spacing w:before="0"/>
        <w:ind w:left="1647" w:right="0" w:firstLine="0"/>
        <w:jc w:val="center"/>
        <w:rPr>
          <w:b/>
          <w:sz w:val="36"/>
        </w:rPr>
      </w:pPr>
      <w:r>
        <w:rPr>
          <w:b/>
          <w:sz w:val="36"/>
        </w:rPr>
        <w:t>XCHG</w:t>
      </w:r>
    </w:p>
    <w:p>
      <w:pPr>
        <w:spacing w:before="251" w:line="254" w:lineRule="auto"/>
        <w:ind w:left="324" w:right="3932" w:firstLine="0"/>
        <w:jc w:val="left"/>
        <w:rPr>
          <w:sz w:val="36"/>
        </w:rPr>
      </w:pPr>
      <w:r>
        <w:br w:type="column"/>
      </w:r>
      <w:r>
        <w:rPr>
          <w:sz w:val="36"/>
        </w:rPr>
        <w:t>Store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content</w:t>
      </w:r>
      <w:r>
        <w:rPr>
          <w:spacing w:val="7"/>
          <w:sz w:val="36"/>
        </w:rPr>
        <w:t xml:space="preserve"> </w:t>
      </w:r>
      <w:r>
        <w:rPr>
          <w:sz w:val="36"/>
        </w:rPr>
        <w:t>of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accumulator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specified</w:t>
      </w:r>
      <w:r>
        <w:rPr>
          <w:spacing w:val="-87"/>
          <w:sz w:val="36"/>
        </w:rPr>
        <w:t xml:space="preserve"> </w:t>
      </w:r>
      <w:r>
        <w:rPr>
          <w:sz w:val="36"/>
        </w:rPr>
        <w:t>memory</w:t>
      </w:r>
      <w:r>
        <w:rPr>
          <w:spacing w:val="21"/>
          <w:sz w:val="36"/>
        </w:rPr>
        <w:t xml:space="preserve"> </w:t>
      </w:r>
      <w:r>
        <w:rPr>
          <w:sz w:val="36"/>
        </w:rPr>
        <w:t>location</w:t>
      </w:r>
    </w:p>
    <w:p>
      <w:pPr>
        <w:spacing w:before="135" w:line="249" w:lineRule="auto"/>
        <w:ind w:left="324" w:right="3932" w:firstLine="1"/>
        <w:jc w:val="left"/>
        <w:rPr>
          <w:sz w:val="36"/>
        </w:rPr>
      </w:pPr>
      <w:r>
        <w:rPr>
          <w:sz w:val="36"/>
        </w:rPr>
        <w:t>Load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content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specified</w:t>
      </w:r>
      <w:r>
        <w:rPr>
          <w:spacing w:val="12"/>
          <w:sz w:val="36"/>
        </w:rPr>
        <w:t xml:space="preserve"> </w:t>
      </w:r>
      <w:r>
        <w:rPr>
          <w:sz w:val="36"/>
        </w:rPr>
        <w:t>memory</w:t>
      </w:r>
      <w:r>
        <w:rPr>
          <w:spacing w:val="8"/>
          <w:sz w:val="36"/>
        </w:rPr>
        <w:t xml:space="preserve"> </w:t>
      </w:r>
      <w:r>
        <w:rPr>
          <w:sz w:val="36"/>
        </w:rPr>
        <w:t>location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address to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L</w:t>
      </w:r>
      <w:r>
        <w:rPr>
          <w:spacing w:val="-14"/>
          <w:sz w:val="36"/>
        </w:rPr>
        <w:t xml:space="preserve"> </w:t>
      </w:r>
      <w:r>
        <w:rPr>
          <w:sz w:val="36"/>
        </w:rPr>
        <w:t>register and</w:t>
      </w:r>
      <w:r>
        <w:rPr>
          <w:spacing w:val="2"/>
          <w:sz w:val="36"/>
        </w:rPr>
        <w:t xml:space="preserve"> </w:t>
      </w:r>
      <w:r>
        <w:rPr>
          <w:sz w:val="36"/>
        </w:rPr>
        <w:t>the content</w:t>
      </w:r>
      <w:r>
        <w:rPr>
          <w:spacing w:val="11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next</w:t>
      </w:r>
      <w:r>
        <w:rPr>
          <w:spacing w:val="-87"/>
          <w:sz w:val="36"/>
        </w:rPr>
        <w:t xml:space="preserve"> </w:t>
      </w:r>
      <w:r>
        <w:rPr>
          <w:sz w:val="36"/>
        </w:rPr>
        <w:t>memory</w:t>
      </w:r>
      <w:r>
        <w:rPr>
          <w:spacing w:val="20"/>
          <w:sz w:val="36"/>
        </w:rPr>
        <w:t xml:space="preserve"> </w:t>
      </w:r>
      <w:r>
        <w:rPr>
          <w:sz w:val="36"/>
        </w:rPr>
        <w:t>location</w:t>
      </w:r>
      <w:r>
        <w:rPr>
          <w:spacing w:val="14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loaded</w:t>
      </w:r>
      <w:r>
        <w:rPr>
          <w:spacing w:val="11"/>
          <w:sz w:val="36"/>
        </w:rPr>
        <w:t xml:space="preserve"> </w:t>
      </w:r>
      <w:r>
        <w:rPr>
          <w:sz w:val="36"/>
        </w:rPr>
        <w:t>into</w:t>
      </w:r>
      <w:r>
        <w:rPr>
          <w:spacing w:val="6"/>
          <w:sz w:val="36"/>
        </w:rPr>
        <w:t xml:space="preserve"> </w:t>
      </w:r>
      <w:r>
        <w:rPr>
          <w:sz w:val="36"/>
        </w:rPr>
        <w:t>H.</w:t>
      </w:r>
    </w:p>
    <w:p>
      <w:pPr>
        <w:pStyle w:val="7"/>
        <w:rPr>
          <w:sz w:val="40"/>
        </w:rPr>
      </w:pPr>
    </w:p>
    <w:p>
      <w:pPr>
        <w:spacing w:before="313" w:line="252" w:lineRule="auto"/>
        <w:ind w:left="325" w:right="4819" w:hanging="1"/>
        <w:jc w:val="both"/>
        <w:rPr>
          <w:sz w:val="36"/>
        </w:rPr>
      </w:pPr>
      <w:r>
        <w:rPr>
          <w:sz w:val="36"/>
        </w:rPr>
        <w:t>Store the content of the L register in the specified</w:t>
      </w:r>
      <w:r>
        <w:rPr>
          <w:spacing w:val="-87"/>
          <w:sz w:val="36"/>
        </w:rPr>
        <w:t xml:space="preserve"> </w:t>
      </w:r>
      <w:r>
        <w:rPr>
          <w:sz w:val="36"/>
        </w:rPr>
        <w:t>address in the instruction and the content of the H</w:t>
      </w:r>
      <w:r>
        <w:rPr>
          <w:spacing w:val="-87"/>
          <w:sz w:val="36"/>
        </w:rPr>
        <w:t xml:space="preserve"> </w:t>
      </w:r>
      <w:r>
        <w:rPr>
          <w:sz w:val="36"/>
        </w:rPr>
        <w:t>register</w:t>
      </w:r>
      <w:r>
        <w:rPr>
          <w:spacing w:val="13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stored</w:t>
      </w:r>
      <w:r>
        <w:rPr>
          <w:spacing w:val="8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next</w:t>
      </w:r>
      <w:r>
        <w:rPr>
          <w:spacing w:val="2"/>
          <w:sz w:val="36"/>
        </w:rPr>
        <w:t xml:space="preserve"> </w:t>
      </w:r>
      <w:r>
        <w:rPr>
          <w:sz w:val="36"/>
        </w:rPr>
        <w:t>memory</w:t>
      </w:r>
      <w:r>
        <w:rPr>
          <w:spacing w:val="16"/>
          <w:sz w:val="36"/>
        </w:rPr>
        <w:t xml:space="preserve"> </w:t>
      </w:r>
      <w:r>
        <w:rPr>
          <w:sz w:val="36"/>
        </w:rPr>
        <w:t>location.</w:t>
      </w:r>
    </w:p>
    <w:p>
      <w:pPr>
        <w:pStyle w:val="7"/>
        <w:rPr>
          <w:sz w:val="40"/>
        </w:rPr>
      </w:pPr>
    </w:p>
    <w:p>
      <w:pPr>
        <w:spacing w:before="310" w:line="249" w:lineRule="auto"/>
        <w:ind w:left="324" w:right="3549" w:firstLine="0"/>
        <w:jc w:val="left"/>
        <w:rPr>
          <w:sz w:val="36"/>
        </w:rPr>
      </w:pPr>
      <w:r>
        <w:rPr>
          <w:sz w:val="36"/>
        </w:rPr>
        <w:t>Load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accumulator</w:t>
      </w:r>
      <w:r>
        <w:rPr>
          <w:spacing w:val="2"/>
          <w:sz w:val="36"/>
        </w:rPr>
        <w:t xml:space="preserve"> </w:t>
      </w:r>
      <w:r>
        <w:rPr>
          <w:sz w:val="36"/>
        </w:rPr>
        <w:t>with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content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address</w:t>
      </w:r>
      <w:r>
        <w:rPr>
          <w:spacing w:val="-87"/>
          <w:sz w:val="36"/>
        </w:rPr>
        <w:t xml:space="preserve"> </w:t>
      </w:r>
      <w:r>
        <w:rPr>
          <w:sz w:val="36"/>
        </w:rPr>
        <w:t>stored</w:t>
      </w:r>
      <w:r>
        <w:rPr>
          <w:spacing w:val="18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7"/>
          <w:sz w:val="36"/>
        </w:rPr>
        <w:t xml:space="preserve"> </w:t>
      </w:r>
      <w:r>
        <w:rPr>
          <w:sz w:val="36"/>
        </w:rPr>
        <w:t>rp</w:t>
      </w:r>
    </w:p>
    <w:p>
      <w:pPr>
        <w:pStyle w:val="7"/>
        <w:spacing w:before="4"/>
        <w:rPr>
          <w:sz w:val="37"/>
        </w:rPr>
      </w:pPr>
    </w:p>
    <w:p>
      <w:pPr>
        <w:spacing w:before="0" w:line="247" w:lineRule="auto"/>
        <w:ind w:left="321" w:right="3549" w:firstLine="3"/>
        <w:jc w:val="left"/>
        <w:rPr>
          <w:sz w:val="36"/>
        </w:rPr>
      </w:pPr>
      <w:r>
        <w:rPr>
          <w:sz w:val="36"/>
        </w:rPr>
        <w:t>Store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content</w:t>
      </w:r>
      <w:r>
        <w:rPr>
          <w:spacing w:val="6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accumulator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memory</w:t>
      </w:r>
      <w:r>
        <w:rPr>
          <w:spacing w:val="-87"/>
          <w:sz w:val="36"/>
        </w:rPr>
        <w:t xml:space="preserve"> </w:t>
      </w:r>
      <w:r>
        <w:rPr>
          <w:sz w:val="36"/>
        </w:rPr>
        <w:t>location</w:t>
      </w:r>
      <w:r>
        <w:rPr>
          <w:spacing w:val="8"/>
          <w:sz w:val="36"/>
        </w:rPr>
        <w:t xml:space="preserve"> </w:t>
      </w:r>
      <w:r>
        <w:rPr>
          <w:sz w:val="36"/>
        </w:rPr>
        <w:t>whose</w:t>
      </w:r>
      <w:r>
        <w:rPr>
          <w:spacing w:val="12"/>
          <w:sz w:val="36"/>
        </w:rPr>
        <w:t xml:space="preserve"> </w:t>
      </w:r>
      <w:r>
        <w:rPr>
          <w:sz w:val="36"/>
        </w:rPr>
        <w:t>address</w:t>
      </w:r>
      <w:r>
        <w:rPr>
          <w:spacing w:val="7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6"/>
          <w:sz w:val="36"/>
        </w:rPr>
        <w:t xml:space="preserve"> </w:t>
      </w:r>
      <w:r>
        <w:rPr>
          <w:sz w:val="36"/>
        </w:rPr>
        <w:t>register</w:t>
      </w:r>
      <w:r>
        <w:rPr>
          <w:spacing w:val="4"/>
          <w:sz w:val="36"/>
        </w:rPr>
        <w:t xml:space="preserve"> </w:t>
      </w:r>
      <w:r>
        <w:rPr>
          <w:sz w:val="36"/>
        </w:rPr>
        <w:t>pair</w:t>
      </w:r>
      <w:r>
        <w:rPr>
          <w:spacing w:val="2"/>
          <w:sz w:val="36"/>
        </w:rPr>
        <w:t xml:space="preserve"> </w:t>
      </w:r>
      <w:r>
        <w:rPr>
          <w:sz w:val="36"/>
        </w:rPr>
        <w:t>rp.</w:t>
      </w:r>
    </w:p>
    <w:p>
      <w:pPr>
        <w:pStyle w:val="7"/>
        <w:spacing w:before="10"/>
        <w:rPr>
          <w:sz w:val="46"/>
        </w:rPr>
      </w:pPr>
    </w:p>
    <w:p>
      <w:pPr>
        <w:spacing w:before="1"/>
        <w:ind w:left="325" w:right="0" w:firstLine="0"/>
        <w:jc w:val="both"/>
        <w:rPr>
          <w:sz w:val="36"/>
        </w:rPr>
      </w:pPr>
      <w:r>
        <w:rPr>
          <w:sz w:val="36"/>
        </w:rPr>
        <w:t>Exchange</w:t>
      </w:r>
      <w:r>
        <w:rPr>
          <w:spacing w:val="13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contents</w:t>
      </w:r>
      <w:r>
        <w:rPr>
          <w:spacing w:val="9"/>
          <w:sz w:val="36"/>
        </w:rPr>
        <w:t xml:space="preserve"> </w:t>
      </w:r>
      <w:r>
        <w:rPr>
          <w:sz w:val="36"/>
        </w:rPr>
        <w:t>of</w:t>
      </w:r>
      <w:r>
        <w:rPr>
          <w:spacing w:val="71"/>
          <w:sz w:val="36"/>
        </w:rPr>
        <w:t xml:space="preserve"> </w:t>
      </w:r>
      <w:r>
        <w:rPr>
          <w:sz w:val="36"/>
        </w:rPr>
        <w:t>H-L</w:t>
      </w:r>
      <w:r>
        <w:rPr>
          <w:spacing w:val="-15"/>
          <w:sz w:val="36"/>
        </w:rPr>
        <w:t xml:space="preserve"> </w:t>
      </w:r>
      <w:r>
        <w:rPr>
          <w:sz w:val="36"/>
        </w:rPr>
        <w:t>pair</w:t>
      </w:r>
      <w:r>
        <w:rPr>
          <w:spacing w:val="-10"/>
          <w:sz w:val="36"/>
        </w:rPr>
        <w:t xml:space="preserve"> </w:t>
      </w:r>
      <w:r>
        <w:rPr>
          <w:sz w:val="36"/>
        </w:rPr>
        <w:t>with</w:t>
      </w:r>
      <w:r>
        <w:rPr>
          <w:spacing w:val="-8"/>
          <w:sz w:val="36"/>
        </w:rPr>
        <w:t xml:space="preserve"> </w:t>
      </w:r>
      <w:r>
        <w:rPr>
          <w:sz w:val="36"/>
        </w:rPr>
        <w:t>D-E</w:t>
      </w:r>
      <w:r>
        <w:rPr>
          <w:spacing w:val="-4"/>
          <w:sz w:val="36"/>
        </w:rPr>
        <w:t xml:space="preserve"> </w:t>
      </w:r>
      <w:r>
        <w:rPr>
          <w:sz w:val="36"/>
        </w:rPr>
        <w:t>pair.</w:t>
      </w:r>
    </w:p>
    <w:p>
      <w:pPr>
        <w:spacing w:after="0"/>
        <w:jc w:val="both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3468" w:space="40"/>
            <w:col w:w="12332"/>
          </w:cols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090" o:spid="_x0000_s1090" o:spt="203" style="height:97.35pt;width:721pt;" coordsize="14420,1947">
            <o:lock v:ext="edit"/>
            <v:shape id="_x0000_s1091" o:spid="_x0000_s1091" o:spt="75" type="#_x0000_t75" style="position:absolute;left:0;top:0;height:1834;width:1442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92" o:spid="_x0000_s1092" o:spt="202" type="#_x0000_t202" style="position:absolute;left:1312;top:936;height:1010;width:7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10" w:lineRule="exact"/>
                      <w:ind w:left="0" w:right="0" w:firstLine="0"/>
                      <w:jc w:val="left"/>
                      <w:rPr>
                        <w:rFonts w:ascii="Calibri"/>
                        <w:sz w:val="101"/>
                      </w:rPr>
                    </w:pPr>
                    <w:r>
                      <w:rPr>
                        <w:rFonts w:ascii="Calibri"/>
                        <w:color w:val="464646"/>
                        <w:w w:val="95"/>
                        <w:sz w:val="101"/>
                      </w:rPr>
                      <w:t>iit</w:t>
                    </w:r>
                  </w:p>
                </w:txbxContent>
              </v:textbox>
            </v:shape>
            <v:shape id="_x0000_s1093" o:spid="_x0000_s1093" o:spt="202" type="#_x0000_t202" style="position:absolute;left:2746;top:936;height:1010;width:50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10" w:lineRule="exact"/>
                      <w:ind w:left="0" w:right="0" w:firstLine="0"/>
                      <w:jc w:val="left"/>
                      <w:rPr>
                        <w:rFonts w:ascii="Calibri"/>
                        <w:sz w:val="101"/>
                      </w:rPr>
                    </w:pPr>
                    <w:r>
                      <w:rPr>
                        <w:rFonts w:ascii="Calibri"/>
                        <w:color w:val="464646"/>
                        <w:w w:val="95"/>
                        <w:sz w:val="101"/>
                      </w:rPr>
                      <w:t>metic</w:t>
                    </w:r>
                    <w:r>
                      <w:rPr>
                        <w:rFonts w:ascii="Calibri"/>
                        <w:color w:val="464646"/>
                        <w:spacing w:val="133"/>
                        <w:w w:val="95"/>
                        <w:sz w:val="101"/>
                      </w:rPr>
                      <w:t xml:space="preserve"> </w:t>
                    </w:r>
                    <w:r>
                      <w:rPr>
                        <w:rFonts w:ascii="Calibri"/>
                        <w:color w:val="464646"/>
                        <w:w w:val="95"/>
                        <w:sz w:val="101"/>
                      </w:rPr>
                      <w:t>Group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2"/>
        <w:rPr>
          <w:sz w:val="17"/>
        </w:rPr>
      </w:pPr>
    </w:p>
    <w:tbl>
      <w:tblPr>
        <w:tblStyle w:val="6"/>
        <w:tblW w:w="0" w:type="auto"/>
        <w:tblInd w:w="1431" w:type="dxa"/>
        <w:tblBorders>
          <w:top w:val="single" w:color="0C0C0C" w:sz="6" w:space="0"/>
          <w:left w:val="single" w:color="0C0C0C" w:sz="6" w:space="0"/>
          <w:bottom w:val="single" w:color="0C0C0C" w:sz="6" w:space="0"/>
          <w:right w:val="single" w:color="0C0C0C" w:sz="6" w:space="0"/>
          <w:insideH w:val="single" w:color="0C0C0C" w:sz="6" w:space="0"/>
          <w:insideV w:val="single" w:color="0C0C0C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60"/>
        <w:gridCol w:w="8410"/>
        <w:gridCol w:w="2184"/>
      </w:tblGrid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0" w:hRule="atLeast"/>
        </w:trPr>
        <w:tc>
          <w:tcPr>
            <w:tcW w:w="2160" w:type="dxa"/>
          </w:tcPr>
          <w:p>
            <w:pPr>
              <w:pStyle w:val="10"/>
              <w:spacing w:before="71"/>
              <w:ind w:left="367" w:right="310"/>
              <w:jc w:val="center"/>
              <w:rPr>
                <w:sz w:val="36"/>
              </w:rPr>
            </w:pPr>
            <w:r>
              <w:rPr>
                <w:sz w:val="36"/>
              </w:rPr>
              <w:t>ADD</w:t>
            </w:r>
            <w:r>
              <w:rPr>
                <w:spacing w:val="23"/>
                <w:sz w:val="36"/>
              </w:rPr>
              <w:t xml:space="preserve"> </w:t>
            </w:r>
            <w:r>
              <w:rPr>
                <w:sz w:val="36"/>
              </w:rPr>
              <w:t>rI,</w:t>
            </w:r>
          </w:p>
        </w:tc>
        <w:tc>
          <w:tcPr>
            <w:tcW w:w="8410" w:type="dxa"/>
          </w:tcPr>
          <w:p>
            <w:pPr>
              <w:pStyle w:val="10"/>
              <w:spacing w:before="76"/>
              <w:ind w:left="26"/>
              <w:jc w:val="center"/>
              <w:rPr>
                <w:sz w:val="36"/>
              </w:rPr>
            </w:pPr>
            <w:r>
              <w:rPr>
                <w:sz w:val="36"/>
              </w:rPr>
              <w:t>Add</w:t>
            </w:r>
            <w:r>
              <w:rPr>
                <w:spacing w:val="13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11"/>
                <w:sz w:val="36"/>
              </w:rPr>
              <w:t xml:space="preserve"> </w:t>
            </w:r>
            <w:r>
              <w:rPr>
                <w:sz w:val="36"/>
              </w:rPr>
              <w:t>to accumulator.</w:t>
            </w:r>
            <w:r>
              <w:rPr>
                <w:spacing w:val="46"/>
                <w:sz w:val="36"/>
              </w:rPr>
              <w:t xml:space="preserve"> </w:t>
            </w:r>
            <w:r>
              <w:rPr>
                <w:sz w:val="36"/>
              </w:rPr>
              <w:t>[A]&lt;-[A]+[r]</w:t>
            </w:r>
          </w:p>
        </w:tc>
        <w:tc>
          <w:tcPr>
            <w:tcW w:w="2184" w:type="dxa"/>
          </w:tcPr>
          <w:p>
            <w:pPr>
              <w:pStyle w:val="10"/>
              <w:spacing w:before="71"/>
              <w:ind w:right="980"/>
              <w:jc w:val="right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6" w:hRule="atLeast"/>
        </w:trPr>
        <w:tc>
          <w:tcPr>
            <w:tcW w:w="2160" w:type="dxa"/>
          </w:tcPr>
          <w:p>
            <w:pPr>
              <w:pStyle w:val="10"/>
              <w:spacing w:before="52"/>
              <w:ind w:left="367" w:right="320"/>
              <w:jc w:val="center"/>
              <w:rPr>
                <w:sz w:val="36"/>
              </w:rPr>
            </w:pPr>
            <w:r>
              <w:rPr>
                <w:sz w:val="36"/>
              </w:rPr>
              <w:t>ADD</w:t>
            </w:r>
            <w:r>
              <w:rPr>
                <w:spacing w:val="12"/>
                <w:sz w:val="36"/>
              </w:rPr>
              <w:t xml:space="preserve"> </w:t>
            </w:r>
            <w:r>
              <w:rPr>
                <w:sz w:val="36"/>
              </w:rPr>
              <w:t>M</w:t>
            </w:r>
          </w:p>
        </w:tc>
        <w:tc>
          <w:tcPr>
            <w:tcW w:w="8410" w:type="dxa"/>
          </w:tcPr>
          <w:p>
            <w:pPr>
              <w:pStyle w:val="10"/>
              <w:spacing w:before="57" w:line="247" w:lineRule="auto"/>
              <w:ind w:left="2814" w:right="813" w:hanging="1971"/>
              <w:rPr>
                <w:sz w:val="36"/>
              </w:rPr>
            </w:pPr>
            <w:r>
              <w:rPr>
                <w:sz w:val="36"/>
              </w:rPr>
              <w:t>Add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[A]•=-</w:t>
            </w:r>
            <w:r>
              <w:rPr>
                <w:spacing w:val="22"/>
                <w:sz w:val="36"/>
              </w:rPr>
              <w:t xml:space="preserve"> </w:t>
            </w:r>
            <w:r>
              <w:rPr>
                <w:sz w:val="36"/>
              </w:rPr>
              <w:t>[A]+[[H-L]]</w:t>
            </w:r>
          </w:p>
        </w:tc>
        <w:tc>
          <w:tcPr>
            <w:tcW w:w="2184" w:type="dxa"/>
          </w:tcPr>
          <w:p>
            <w:pPr>
              <w:pStyle w:val="10"/>
              <w:spacing w:before="52"/>
              <w:ind w:right="977"/>
              <w:jc w:val="right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2160" w:type="dxa"/>
          </w:tcPr>
          <w:p>
            <w:pPr>
              <w:pStyle w:val="10"/>
              <w:spacing w:before="57"/>
              <w:ind w:left="367" w:right="332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ADI</w:t>
            </w:r>
            <w:r>
              <w:rPr>
                <w:spacing w:val="10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data</w:t>
            </w:r>
          </w:p>
        </w:tc>
        <w:tc>
          <w:tcPr>
            <w:tcW w:w="8410" w:type="dxa"/>
          </w:tcPr>
          <w:p>
            <w:pPr>
              <w:pStyle w:val="10"/>
              <w:spacing w:before="57"/>
              <w:ind w:left="24"/>
              <w:jc w:val="center"/>
              <w:rPr>
                <w:sz w:val="36"/>
              </w:rPr>
            </w:pPr>
            <w:r>
              <w:rPr>
                <w:sz w:val="36"/>
              </w:rPr>
              <w:t>Add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immediate</w:t>
            </w:r>
            <w:r>
              <w:rPr>
                <w:spacing w:val="24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to'itecumulator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[A]•=-</w:t>
            </w:r>
            <w:r>
              <w:rPr>
                <w:spacing w:val="34"/>
                <w:sz w:val="36"/>
              </w:rPr>
              <w:t xml:space="preserve"> </w:t>
            </w:r>
            <w:r>
              <w:rPr>
                <w:sz w:val="36"/>
              </w:rPr>
              <w:t>[A]+data</w:t>
            </w:r>
          </w:p>
        </w:tc>
        <w:tc>
          <w:tcPr>
            <w:tcW w:w="2184" w:type="dxa"/>
          </w:tcPr>
          <w:p>
            <w:pPr>
              <w:pStyle w:val="10"/>
              <w:spacing w:before="57"/>
              <w:ind w:right="977"/>
              <w:jc w:val="right"/>
              <w:rPr>
                <w:sz w:val="36"/>
              </w:rPr>
            </w:pPr>
            <w:r>
              <w:rPr>
                <w:w w:val="96"/>
                <w:sz w:val="36"/>
              </w:rPr>
              <w:t>2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2160" w:type="dxa"/>
          </w:tcPr>
          <w:p>
            <w:pPr>
              <w:pStyle w:val="10"/>
              <w:spacing w:before="57"/>
              <w:ind w:left="355" w:right="332"/>
              <w:jc w:val="center"/>
              <w:rPr>
                <w:sz w:val="36"/>
              </w:rPr>
            </w:pPr>
            <w:r>
              <w:rPr>
                <w:sz w:val="36"/>
              </w:rPr>
              <w:t>ADC</w:t>
            </w:r>
            <w:r>
              <w:rPr>
                <w:spacing w:val="27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</w:p>
        </w:tc>
        <w:tc>
          <w:tcPr>
            <w:tcW w:w="8410" w:type="dxa"/>
          </w:tcPr>
          <w:p>
            <w:pPr>
              <w:pStyle w:val="10"/>
              <w:spacing w:before="57" w:line="249" w:lineRule="auto"/>
              <w:ind w:left="2028" w:right="137" w:hanging="1827"/>
              <w:rPr>
                <w:sz w:val="36"/>
              </w:rPr>
            </w:pPr>
            <w:r>
              <w:rPr>
                <w:sz w:val="36"/>
              </w:rPr>
              <w:t>The content of register r and carry status are added with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2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2184" w:type="dxa"/>
          </w:tcPr>
          <w:p>
            <w:pPr>
              <w:pStyle w:val="10"/>
              <w:spacing w:before="52"/>
              <w:ind w:right="980"/>
              <w:jc w:val="right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6" w:hRule="atLeast"/>
        </w:trPr>
        <w:tc>
          <w:tcPr>
            <w:tcW w:w="2160" w:type="dxa"/>
          </w:tcPr>
          <w:p>
            <w:pPr>
              <w:pStyle w:val="10"/>
              <w:spacing w:before="62"/>
              <w:ind w:left="327" w:right="332"/>
              <w:jc w:val="center"/>
              <w:rPr>
                <w:sz w:val="36"/>
              </w:rPr>
            </w:pPr>
            <w:r>
              <w:rPr>
                <w:sz w:val="36"/>
              </w:rPr>
              <w:t>DAD</w:t>
            </w:r>
            <w:r>
              <w:rPr>
                <w:spacing w:val="15"/>
                <w:sz w:val="36"/>
              </w:rPr>
              <w:t xml:space="preserve"> </w:t>
            </w:r>
            <w:r>
              <w:rPr>
                <w:sz w:val="36"/>
              </w:rPr>
              <w:t>rp</w:t>
            </w:r>
          </w:p>
        </w:tc>
        <w:tc>
          <w:tcPr>
            <w:tcW w:w="8410" w:type="dxa"/>
          </w:tcPr>
          <w:p>
            <w:pPr>
              <w:pStyle w:val="10"/>
              <w:spacing w:before="62"/>
              <w:ind w:left="50"/>
              <w:jc w:val="center"/>
              <w:rPr>
                <w:sz w:val="36"/>
              </w:rPr>
            </w:pPr>
            <w:r>
              <w:rPr>
                <w:sz w:val="36"/>
              </w:rPr>
              <w:t>Add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rp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</w:p>
          <w:p>
            <w:pPr>
              <w:pStyle w:val="10"/>
              <w:spacing w:before="36"/>
              <w:ind w:left="31"/>
              <w:jc w:val="center"/>
              <w:rPr>
                <w:sz w:val="34"/>
              </w:rPr>
            </w:pPr>
            <w:r>
              <w:rPr>
                <w:w w:val="105"/>
                <w:sz w:val="34"/>
              </w:rPr>
              <w:t>H-L</w:t>
            </w:r>
            <w:r>
              <w:rPr>
                <w:spacing w:val="3"/>
                <w:w w:val="105"/>
                <w:sz w:val="34"/>
              </w:rPr>
              <w:t xml:space="preserve"> </w:t>
            </w:r>
            <w:r>
              <w:rPr>
                <w:w w:val="105"/>
                <w:sz w:val="34"/>
              </w:rPr>
              <w:t>pair</w:t>
            </w:r>
            <w:r>
              <w:rPr>
                <w:spacing w:val="22"/>
                <w:w w:val="105"/>
                <w:sz w:val="34"/>
              </w:rPr>
              <w:t xml:space="preserve"> </w:t>
            </w:r>
            <w:r>
              <w:rPr>
                <w:w w:val="105"/>
                <w:sz w:val="34"/>
              </w:rPr>
              <w:t>[H-L]•=-</w:t>
            </w:r>
            <w:r>
              <w:rPr>
                <w:spacing w:val="52"/>
                <w:w w:val="105"/>
                <w:sz w:val="34"/>
              </w:rPr>
              <w:t xml:space="preserve"> </w:t>
            </w:r>
            <w:r>
              <w:rPr>
                <w:w w:val="105"/>
                <w:sz w:val="34"/>
              </w:rPr>
              <w:t>[H-L]+[rp]</w:t>
            </w:r>
          </w:p>
        </w:tc>
        <w:tc>
          <w:tcPr>
            <w:tcW w:w="2184" w:type="dxa"/>
          </w:tcPr>
          <w:p>
            <w:pPr>
              <w:pStyle w:val="10"/>
              <w:spacing w:before="67"/>
              <w:ind w:right="977"/>
              <w:jc w:val="right"/>
              <w:rPr>
                <w:sz w:val="36"/>
              </w:rPr>
            </w:pPr>
            <w:r>
              <w:rPr>
                <w:w w:val="97"/>
                <w:sz w:val="36"/>
              </w:rPr>
              <w:t>3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5" w:hRule="atLeast"/>
        </w:trPr>
        <w:tc>
          <w:tcPr>
            <w:tcW w:w="2160" w:type="dxa"/>
          </w:tcPr>
          <w:p>
            <w:pPr>
              <w:pStyle w:val="10"/>
              <w:spacing w:before="52"/>
              <w:ind w:left="344" w:right="332"/>
              <w:jc w:val="center"/>
              <w:rPr>
                <w:sz w:val="36"/>
              </w:rPr>
            </w:pPr>
            <w:r>
              <w:rPr>
                <w:sz w:val="36"/>
              </w:rPr>
              <w:t>SUB</w:t>
            </w:r>
            <w:r>
              <w:rPr>
                <w:spacing w:val="14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</w:p>
        </w:tc>
        <w:tc>
          <w:tcPr>
            <w:tcW w:w="8410" w:type="dxa"/>
          </w:tcPr>
          <w:p>
            <w:pPr>
              <w:pStyle w:val="10"/>
              <w:tabs>
                <w:tab w:val="left" w:pos="5805"/>
              </w:tabs>
              <w:spacing w:before="52"/>
              <w:ind w:left="38"/>
              <w:jc w:val="center"/>
              <w:rPr>
                <w:sz w:val="36"/>
              </w:rPr>
            </w:pPr>
            <w:r>
              <w:rPr>
                <w:w w:val="95"/>
                <w:sz w:val="36"/>
              </w:rPr>
              <w:t>Subtract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register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from</w:t>
            </w:r>
            <w:r>
              <w:rPr>
                <w:spacing w:val="-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memory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[A]&lt;=—</w:t>
            </w:r>
            <w:r>
              <w:rPr>
                <w:w w:val="95"/>
                <w:sz w:val="36"/>
              </w:rPr>
              <w:tab/>
            </w:r>
            <w:r>
              <w:rPr>
                <w:sz w:val="36"/>
              </w:rPr>
              <w:t>[A]-[r]</w:t>
            </w:r>
          </w:p>
        </w:tc>
        <w:tc>
          <w:tcPr>
            <w:tcW w:w="2184" w:type="dxa"/>
          </w:tcPr>
          <w:p>
            <w:pPr>
              <w:pStyle w:val="10"/>
              <w:spacing w:before="52"/>
              <w:ind w:right="975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1" w:hRule="atLeast"/>
        </w:trPr>
        <w:tc>
          <w:tcPr>
            <w:tcW w:w="2160" w:type="dxa"/>
          </w:tcPr>
          <w:p>
            <w:pPr>
              <w:pStyle w:val="10"/>
              <w:spacing w:before="47"/>
              <w:ind w:left="367" w:right="322"/>
              <w:jc w:val="center"/>
              <w:rPr>
                <w:sz w:val="36"/>
              </w:rPr>
            </w:pPr>
            <w:r>
              <w:rPr>
                <w:sz w:val="36"/>
              </w:rPr>
              <w:t>SUB</w:t>
            </w:r>
            <w:r>
              <w:rPr>
                <w:spacing w:val="12"/>
                <w:sz w:val="36"/>
              </w:rPr>
              <w:t xml:space="preserve"> </w:t>
            </w:r>
            <w:r>
              <w:rPr>
                <w:sz w:val="36"/>
              </w:rPr>
              <w:t>M</w:t>
            </w:r>
          </w:p>
        </w:tc>
        <w:tc>
          <w:tcPr>
            <w:tcW w:w="8410" w:type="dxa"/>
          </w:tcPr>
          <w:p>
            <w:pPr>
              <w:pStyle w:val="10"/>
              <w:spacing w:before="47"/>
              <w:ind w:left="28"/>
              <w:jc w:val="center"/>
              <w:rPr>
                <w:sz w:val="36"/>
              </w:rPr>
            </w:pPr>
            <w:r>
              <w:rPr>
                <w:sz w:val="36"/>
              </w:rPr>
              <w:t>Subtract</w:t>
            </w:r>
            <w:r>
              <w:rPr>
                <w:spacing w:val="17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19"/>
                <w:sz w:val="36"/>
              </w:rPr>
              <w:t xml:space="preserve"> </w:t>
            </w:r>
            <w:r>
              <w:rPr>
                <w:sz w:val="36"/>
              </w:rPr>
              <w:t>from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  <w:r>
              <w:rPr>
                <w:spacing w:val="14"/>
                <w:sz w:val="36"/>
              </w:rPr>
              <w:t xml:space="preserve"> </w:t>
            </w:r>
            <w:r>
              <w:rPr>
                <w:sz w:val="36"/>
              </w:rPr>
              <w:t>[A]+-</w:t>
            </w:r>
            <w:r>
              <w:rPr>
                <w:spacing w:val="34"/>
                <w:sz w:val="36"/>
              </w:rPr>
              <w:t xml:space="preserve"> </w:t>
            </w:r>
            <w:r>
              <w:rPr>
                <w:sz w:val="36"/>
              </w:rPr>
              <w:t>[A]-[[H-L]]</w:t>
            </w:r>
          </w:p>
        </w:tc>
        <w:tc>
          <w:tcPr>
            <w:tcW w:w="2184" w:type="dxa"/>
          </w:tcPr>
          <w:p>
            <w:pPr>
              <w:pStyle w:val="10"/>
              <w:spacing w:before="47"/>
              <w:ind w:right="982"/>
              <w:jc w:val="right"/>
              <w:rPr>
                <w:sz w:val="36"/>
              </w:rPr>
            </w:pPr>
            <w:r>
              <w:rPr>
                <w:w w:val="96"/>
                <w:sz w:val="36"/>
              </w:rPr>
              <w:t>2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1" w:hRule="atLeast"/>
        </w:trPr>
        <w:tc>
          <w:tcPr>
            <w:tcW w:w="2160" w:type="dxa"/>
          </w:tcPr>
          <w:p>
            <w:pPr>
              <w:pStyle w:val="10"/>
              <w:spacing w:before="57"/>
              <w:ind w:left="367" w:right="331"/>
              <w:jc w:val="center"/>
              <w:rPr>
                <w:sz w:val="36"/>
              </w:rPr>
            </w:pPr>
            <w:r>
              <w:rPr>
                <w:w w:val="110"/>
                <w:sz w:val="36"/>
              </w:rPr>
              <w:t>SUI</w:t>
            </w:r>
            <w:r>
              <w:rPr>
                <w:spacing w:val="-16"/>
                <w:w w:val="110"/>
                <w:sz w:val="36"/>
              </w:rPr>
              <w:t xml:space="preserve"> </w:t>
            </w:r>
            <w:r>
              <w:rPr>
                <w:w w:val="110"/>
                <w:sz w:val="36"/>
              </w:rPr>
              <w:t>data</w:t>
            </w:r>
          </w:p>
        </w:tc>
        <w:tc>
          <w:tcPr>
            <w:tcW w:w="8410" w:type="dxa"/>
          </w:tcPr>
          <w:p>
            <w:pPr>
              <w:pStyle w:val="10"/>
              <w:spacing w:before="57"/>
              <w:ind w:left="1136"/>
              <w:rPr>
                <w:sz w:val="36"/>
              </w:rPr>
            </w:pPr>
            <w:r>
              <w:rPr>
                <w:sz w:val="36"/>
              </w:rPr>
              <w:t>Subtract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immediate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from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  <w:p>
            <w:pPr>
              <w:pStyle w:val="10"/>
              <w:spacing w:before="18"/>
              <w:ind w:left="3092"/>
              <w:rPr>
                <w:sz w:val="36"/>
              </w:rPr>
            </w:pPr>
            <w:r>
              <w:rPr>
                <w:sz w:val="36"/>
              </w:rPr>
              <w:t>[A]•=-</w:t>
            </w:r>
            <w:r>
              <w:rPr>
                <w:spacing w:val="73"/>
                <w:sz w:val="36"/>
              </w:rPr>
              <w:t xml:space="preserve"> </w:t>
            </w:r>
            <w:r>
              <w:rPr>
                <w:sz w:val="36"/>
              </w:rPr>
              <w:t>[A]-data</w:t>
            </w:r>
          </w:p>
        </w:tc>
        <w:tc>
          <w:tcPr>
            <w:tcW w:w="2184" w:type="dxa"/>
          </w:tcPr>
          <w:p>
            <w:pPr>
              <w:pStyle w:val="10"/>
              <w:spacing w:before="57"/>
              <w:ind w:right="977"/>
              <w:jc w:val="right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</w:tbl>
    <w:p>
      <w:pPr>
        <w:spacing w:after="0"/>
        <w:jc w:val="right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2"/>
        </w:rPr>
      </w:pPr>
    </w:p>
    <w:p>
      <w:pPr>
        <w:spacing w:after="0"/>
        <w:rPr>
          <w:sz w:val="2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spacing w:before="303"/>
        <w:ind w:left="1603" w:right="0" w:firstLine="0"/>
        <w:jc w:val="left"/>
        <w:rPr>
          <w:sz w:val="36"/>
        </w:rPr>
      </w:pPr>
      <w:r>
        <w:rPr>
          <w:w w:val="105"/>
          <w:sz w:val="36"/>
        </w:rPr>
        <w:t>INR</w:t>
      </w:r>
      <w:r>
        <w:rPr>
          <w:spacing w:val="-2"/>
          <w:w w:val="105"/>
          <w:sz w:val="36"/>
        </w:rPr>
        <w:t xml:space="preserve"> </w:t>
      </w:r>
      <w:r>
        <w:rPr>
          <w:w w:val="105"/>
          <w:sz w:val="36"/>
        </w:rPr>
        <w:t>r</w:t>
      </w:r>
    </w:p>
    <w:p>
      <w:pPr>
        <w:spacing w:before="85"/>
        <w:ind w:left="1325" w:right="0" w:firstLine="0"/>
        <w:jc w:val="left"/>
        <w:rPr>
          <w:sz w:val="36"/>
        </w:rPr>
      </w:pPr>
      <w:r>
        <w:br w:type="column"/>
      </w:r>
      <w:r>
        <w:rPr>
          <w:sz w:val="36"/>
        </w:rPr>
        <w:t>e</w:t>
      </w:r>
      <w:r>
        <w:rPr>
          <w:spacing w:val="-5"/>
          <w:sz w:val="36"/>
        </w:rPr>
        <w:t xml:space="preserve"> </w:t>
      </w:r>
      <w:r>
        <w:rPr>
          <w:sz w:val="36"/>
        </w:rPr>
        <w:t>content</w:t>
      </w:r>
      <w:r>
        <w:rPr>
          <w:spacing w:val="8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register</w:t>
      </w:r>
      <w:r>
        <w:rPr>
          <w:spacing w:val="2"/>
          <w:sz w:val="36"/>
        </w:rPr>
        <w:t xml:space="preserve"> </w:t>
      </w:r>
      <w:r>
        <w:rPr>
          <w:sz w:val="36"/>
        </w:rPr>
        <w:t>r</w:t>
      </w:r>
      <w:r>
        <w:rPr>
          <w:spacing w:val="-3"/>
          <w:sz w:val="36"/>
        </w:rPr>
        <w:t xml:space="preserve"> </w:t>
      </w:r>
      <w:r>
        <w:rPr>
          <w:sz w:val="36"/>
        </w:rPr>
        <w:t>an</w:t>
      </w:r>
    </w:p>
    <w:p>
      <w:pPr>
        <w:spacing w:before="23"/>
        <w:ind w:left="1670" w:right="5232" w:firstLine="0"/>
        <w:jc w:val="center"/>
        <w:rPr>
          <w:sz w:val="36"/>
        </w:rPr>
      </w:pPr>
      <w:r>
        <w:rPr>
          <w:sz w:val="36"/>
        </w:rPr>
        <w:t>from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content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accumulator.</w:t>
      </w:r>
    </w:p>
    <w:p>
      <w:pPr>
        <w:spacing w:before="292" w:line="247" w:lineRule="auto"/>
        <w:ind w:left="1704" w:right="5232" w:firstLine="0"/>
        <w:jc w:val="center"/>
        <w:rPr>
          <w:sz w:val="36"/>
        </w:rPr>
      </w:pPr>
      <w:r>
        <w:rPr>
          <w:sz w:val="36"/>
        </w:rPr>
        <w:t>Content of register r are incremented by one</w:t>
      </w:r>
      <w:r>
        <w:rPr>
          <w:spacing w:val="-87"/>
          <w:sz w:val="36"/>
        </w:rPr>
        <w:t xml:space="preserve"> </w:t>
      </w:r>
      <w:r>
        <w:rPr>
          <w:sz w:val="36"/>
        </w:rPr>
        <w:t>[r]•=-[r]+1</w:t>
      </w:r>
    </w:p>
    <w:p>
      <w:pPr>
        <w:spacing w:after="0" w:line="247" w:lineRule="auto"/>
        <w:jc w:val="center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2490" w:space="40"/>
            <w:col w:w="13310"/>
          </w:cols>
        </w:sectPr>
      </w:pPr>
    </w:p>
    <w:p>
      <w:pPr>
        <w:pStyle w:val="7"/>
        <w:spacing w:before="11"/>
        <w:rPr>
          <w:sz w:val="16"/>
        </w:rPr>
      </w:pPr>
    </w:p>
    <w:p>
      <w:pPr>
        <w:tabs>
          <w:tab w:val="left" w:pos="3403"/>
          <w:tab w:val="left" w:pos="10212"/>
        </w:tabs>
        <w:spacing w:before="85"/>
        <w:ind w:left="1517" w:right="0" w:firstLine="0"/>
        <w:jc w:val="left"/>
        <w:rPr>
          <w:sz w:val="36"/>
        </w:rPr>
      </w:pPr>
      <w:r>
        <w:rPr>
          <w:sz w:val="36"/>
        </w:rPr>
        <w:t>INR</w:t>
      </w:r>
      <w:r>
        <w:rPr>
          <w:spacing w:val="29"/>
          <w:sz w:val="36"/>
        </w:rPr>
        <w:t xml:space="preserve"> </w:t>
      </w:r>
      <w:r>
        <w:rPr>
          <w:sz w:val="36"/>
        </w:rPr>
        <w:t>M</w:t>
      </w:r>
      <w:r>
        <w:rPr>
          <w:sz w:val="36"/>
        </w:rPr>
        <w:tab/>
      </w:r>
      <w:r>
        <w:rPr>
          <w:sz w:val="36"/>
        </w:rPr>
        <w:t>Increment</w:t>
      </w:r>
      <w:r>
        <w:rPr>
          <w:spacing w:val="18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content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memory</w:t>
      </w:r>
      <w:r>
        <w:rPr>
          <w:spacing w:val="12"/>
          <w:sz w:val="36"/>
        </w:rPr>
        <w:t xml:space="preserve"> </w:t>
      </w:r>
      <w:r>
        <w:rPr>
          <w:sz w:val="36"/>
        </w:rPr>
        <w:t>location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z w:val="36"/>
        </w:rPr>
        <w:tab/>
      </w:r>
      <w:r>
        <w:rPr>
          <w:sz w:val="36"/>
        </w:rPr>
        <w:t>H-L</w:t>
      </w:r>
      <w:r>
        <w:rPr>
          <w:spacing w:val="-11"/>
          <w:sz w:val="36"/>
        </w:rPr>
        <w:t xml:space="preserve"> </w:t>
      </w:r>
      <w:r>
        <w:rPr>
          <w:sz w:val="36"/>
        </w:rPr>
        <w:t>pair</w:t>
      </w:r>
    </w:p>
    <w:p>
      <w:pPr>
        <w:spacing w:before="18"/>
        <w:ind w:left="0" w:right="1007" w:firstLine="0"/>
        <w:jc w:val="center"/>
        <w:rPr>
          <w:sz w:val="36"/>
        </w:rPr>
      </w:pP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r>
        <w:rPr>
          <w:sz w:val="36"/>
        </w:rPr>
        <w:t>one</w:t>
      </w:r>
      <w:r>
        <w:rPr>
          <w:spacing w:val="5"/>
          <w:sz w:val="36"/>
        </w:rPr>
        <w:t xml:space="preserve"> </w:t>
      </w:r>
      <w:r>
        <w:rPr>
          <w:sz w:val="36"/>
        </w:rPr>
        <w:t>[[H-L]]•=-</w:t>
      </w:r>
      <w:r>
        <w:rPr>
          <w:spacing w:val="63"/>
          <w:sz w:val="36"/>
        </w:rPr>
        <w:t xml:space="preserve"> </w:t>
      </w:r>
      <w:r>
        <w:rPr>
          <w:sz w:val="36"/>
        </w:rPr>
        <w:t>[[H-L]]+1</w:t>
      </w:r>
    </w:p>
    <w:p>
      <w:pPr>
        <w:pStyle w:val="7"/>
        <w:spacing w:before="9"/>
        <w:rPr>
          <w:sz w:val="55"/>
        </w:rPr>
      </w:pPr>
    </w:p>
    <w:p>
      <w:pPr>
        <w:tabs>
          <w:tab w:val="left" w:pos="4486"/>
        </w:tabs>
        <w:spacing w:before="0"/>
        <w:ind w:left="1545" w:right="0" w:firstLine="0"/>
        <w:jc w:val="left"/>
        <w:rPr>
          <w:sz w:val="36"/>
        </w:rPr>
      </w:pPr>
      <w:r>
        <w:rPr>
          <w:b/>
          <w:sz w:val="36"/>
        </w:rPr>
        <w:t>DCR</w:t>
      </w:r>
      <w:r>
        <w:rPr>
          <w:b/>
          <w:spacing w:val="18"/>
          <w:sz w:val="36"/>
        </w:rPr>
        <w:t xml:space="preserve"> </w:t>
      </w:r>
      <w:r>
        <w:rPr>
          <w:sz w:val="36"/>
        </w:rPr>
        <w:t>r</w:t>
      </w:r>
      <w:r>
        <w:rPr>
          <w:sz w:val="36"/>
        </w:rPr>
        <w:tab/>
      </w:r>
      <w:r>
        <w:rPr>
          <w:sz w:val="36"/>
        </w:rPr>
        <w:t>Decrement</w:t>
      </w:r>
      <w:r>
        <w:rPr>
          <w:spacing w:val="16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content</w:t>
      </w:r>
      <w:r>
        <w:rPr>
          <w:spacing w:val="8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register by</w:t>
      </w:r>
      <w:r>
        <w:rPr>
          <w:spacing w:val="-8"/>
          <w:sz w:val="36"/>
        </w:rPr>
        <w:t xml:space="preserve"> </w:t>
      </w:r>
      <w:r>
        <w:rPr>
          <w:sz w:val="36"/>
        </w:rPr>
        <w:t>one</w:t>
      </w:r>
    </w:p>
    <w:p>
      <w:pPr>
        <w:tabs>
          <w:tab w:val="left" w:pos="660"/>
          <w:tab w:val="left" w:pos="1016"/>
        </w:tabs>
        <w:spacing w:before="14"/>
        <w:ind w:left="0" w:right="746" w:firstLine="0"/>
        <w:jc w:val="center"/>
        <w:rPr>
          <w:sz w:val="36"/>
        </w:rPr>
      </w:pPr>
      <w:r>
        <w:rPr>
          <w:sz w:val="36"/>
        </w:rPr>
        <w:t>]</w:t>
      </w:r>
      <w:r>
        <w:rPr>
          <w:sz w:val="36"/>
        </w:rPr>
        <w:tab/>
      </w:r>
      <w:r>
        <w:rPr>
          <w:sz w:val="36"/>
        </w:rPr>
        <w:t>[</w:t>
      </w:r>
      <w:r>
        <w:rPr>
          <w:sz w:val="36"/>
        </w:rPr>
        <w:tab/>
      </w:r>
      <w:r>
        <w:rPr>
          <w:sz w:val="36"/>
        </w:rPr>
        <w:t>-1</w:t>
      </w:r>
    </w:p>
    <w:p>
      <w:pPr>
        <w:tabs>
          <w:tab w:val="left" w:pos="3392"/>
          <w:tab w:val="left" w:pos="10227"/>
        </w:tabs>
        <w:spacing w:before="291"/>
        <w:ind w:left="1459" w:right="0" w:firstLine="0"/>
        <w:jc w:val="left"/>
        <w:rPr>
          <w:sz w:val="36"/>
        </w:rPr>
      </w:pPr>
      <w:r>
        <w:rPr>
          <w:b/>
          <w:sz w:val="36"/>
        </w:rPr>
        <w:t>DCR</w:t>
      </w:r>
      <w:r>
        <w:rPr>
          <w:b/>
          <w:spacing w:val="11"/>
          <w:sz w:val="36"/>
        </w:rPr>
        <w:t xml:space="preserve"> </w:t>
      </w:r>
      <w:r>
        <w:rPr>
          <w:sz w:val="36"/>
        </w:rPr>
        <w:t>M</w:t>
      </w:r>
      <w:r>
        <w:rPr>
          <w:sz w:val="36"/>
        </w:rPr>
        <w:tab/>
      </w:r>
      <w:r>
        <w:rPr>
          <w:sz w:val="36"/>
        </w:rPr>
        <w:t>Decrement</w:t>
      </w:r>
      <w:r>
        <w:rPr>
          <w:spacing w:val="12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content</w:t>
      </w:r>
      <w:r>
        <w:rPr>
          <w:spacing w:val="7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memory</w:t>
      </w:r>
      <w:r>
        <w:rPr>
          <w:spacing w:val="10"/>
          <w:sz w:val="36"/>
        </w:rPr>
        <w:t xml:space="preserve"> </w:t>
      </w:r>
      <w:r>
        <w:rPr>
          <w:sz w:val="36"/>
        </w:rPr>
        <w:t>location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z w:val="36"/>
        </w:rPr>
        <w:tab/>
      </w:r>
      <w:r>
        <w:rPr>
          <w:sz w:val="36"/>
        </w:rPr>
        <w:t>H-L</w:t>
      </w:r>
      <w:r>
        <w:rPr>
          <w:spacing w:val="-9"/>
          <w:sz w:val="36"/>
        </w:rPr>
        <w:t xml:space="preserve"> </w:t>
      </w:r>
      <w:r>
        <w:rPr>
          <w:sz w:val="36"/>
        </w:rPr>
        <w:t>pair</w:t>
      </w:r>
    </w:p>
    <w:p>
      <w:pPr>
        <w:spacing w:before="18"/>
        <w:ind w:left="0" w:right="1007" w:firstLine="0"/>
        <w:jc w:val="center"/>
        <w:rPr>
          <w:sz w:val="36"/>
        </w:rPr>
      </w:pPr>
      <w:r>
        <w:rPr>
          <w:sz w:val="36"/>
        </w:rPr>
        <w:t>by</w:t>
      </w:r>
      <w:r>
        <w:rPr>
          <w:spacing w:val="-16"/>
          <w:sz w:val="36"/>
        </w:rPr>
        <w:t xml:space="preserve"> </w:t>
      </w:r>
      <w:r>
        <w:rPr>
          <w:sz w:val="36"/>
        </w:rPr>
        <w:t>one</w:t>
      </w:r>
      <w:r>
        <w:rPr>
          <w:spacing w:val="51"/>
          <w:sz w:val="36"/>
        </w:rPr>
        <w:t xml:space="preserve"> </w:t>
      </w:r>
      <w:r>
        <w:rPr>
          <w:sz w:val="36"/>
        </w:rPr>
        <w:t>[[H-L]]&lt;=-</w:t>
      </w:r>
      <w:r>
        <w:rPr>
          <w:spacing w:val="-17"/>
          <w:sz w:val="36"/>
        </w:rPr>
        <w:t xml:space="preserve"> </w:t>
      </w:r>
      <w:r>
        <w:rPr>
          <w:sz w:val="36"/>
        </w:rPr>
        <w:t>[[H-L]]-1</w:t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tabs>
          <w:tab w:val="left" w:pos="2255"/>
          <w:tab w:val="left" w:pos="2313"/>
        </w:tabs>
        <w:spacing w:before="101" w:line="643" w:lineRule="auto"/>
        <w:ind w:left="1433" w:right="0" w:firstLine="62"/>
        <w:jc w:val="left"/>
        <w:rPr>
          <w:rFonts w:ascii="Cambria"/>
          <w:sz w:val="36"/>
        </w:rPr>
      </w:pPr>
      <w:r>
        <w:rPr>
          <w:rFonts w:ascii="Cambria"/>
          <w:w w:val="105"/>
          <w:sz w:val="36"/>
        </w:rPr>
        <w:t>INX</w:t>
      </w:r>
      <w:r>
        <w:rPr>
          <w:rFonts w:ascii="Cambria"/>
          <w:w w:val="105"/>
          <w:sz w:val="36"/>
        </w:rPr>
        <w:tab/>
      </w:r>
      <w:r>
        <w:rPr>
          <w:rFonts w:ascii="Cambria"/>
          <w:w w:val="105"/>
          <w:sz w:val="36"/>
        </w:rPr>
        <w:t>rp</w:t>
      </w:r>
      <w:r>
        <w:rPr>
          <w:rFonts w:ascii="Cambria"/>
          <w:spacing w:val="-8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DCX</w:t>
      </w:r>
      <w:r>
        <w:rPr>
          <w:rFonts w:ascii="Cambria"/>
          <w:w w:val="105"/>
          <w:sz w:val="36"/>
        </w:rPr>
        <w:tab/>
      </w:r>
      <w:r>
        <w:rPr>
          <w:rFonts w:ascii="Cambria"/>
          <w:w w:val="105"/>
          <w:sz w:val="36"/>
        </w:rPr>
        <w:tab/>
      </w:r>
      <w:r>
        <w:rPr>
          <w:rFonts w:ascii="Cambria"/>
          <w:spacing w:val="-5"/>
          <w:w w:val="105"/>
          <w:sz w:val="36"/>
        </w:rPr>
        <w:t>rp</w:t>
      </w:r>
    </w:p>
    <w:p>
      <w:pPr>
        <w:spacing w:before="107"/>
        <w:ind w:left="1292" w:right="5001" w:firstLine="0"/>
        <w:jc w:val="center"/>
        <w:rPr>
          <w:sz w:val="36"/>
        </w:rPr>
      </w:pPr>
      <w:r>
        <w:br w:type="column"/>
      </w:r>
      <w:r>
        <w:rPr>
          <w:sz w:val="36"/>
        </w:rPr>
        <w:t>Increment</w:t>
      </w:r>
      <w:r>
        <w:rPr>
          <w:spacing w:val="17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content</w:t>
      </w:r>
      <w:r>
        <w:rPr>
          <w:spacing w:val="9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register</w:t>
      </w:r>
      <w:r>
        <w:rPr>
          <w:spacing w:val="2"/>
          <w:sz w:val="36"/>
        </w:rPr>
        <w:t xml:space="preserve"> </w:t>
      </w:r>
      <w:r>
        <w:rPr>
          <w:sz w:val="36"/>
        </w:rPr>
        <w:t>pair</w:t>
      </w:r>
      <w:r>
        <w:rPr>
          <w:spacing w:val="-9"/>
          <w:sz w:val="36"/>
        </w:rPr>
        <w:t xml:space="preserve"> </w:t>
      </w:r>
      <w:r>
        <w:rPr>
          <w:sz w:val="36"/>
        </w:rPr>
        <w:t>rp</w:t>
      </w:r>
      <w:r>
        <w:rPr>
          <w:spacing w:val="-8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r>
        <w:rPr>
          <w:sz w:val="36"/>
        </w:rPr>
        <w:t>one</w:t>
      </w:r>
    </w:p>
    <w:p>
      <w:pPr>
        <w:spacing w:before="8"/>
        <w:ind w:left="1224" w:right="4941" w:firstLine="0"/>
        <w:jc w:val="center"/>
        <w:rPr>
          <w:sz w:val="37"/>
        </w:rPr>
      </w:pPr>
      <w:r>
        <w:rPr>
          <w:sz w:val="37"/>
        </w:rPr>
        <w:t>[rp]</w:t>
      </w:r>
      <w:r>
        <w:rPr>
          <w:spacing w:val="28"/>
          <w:sz w:val="37"/>
        </w:rPr>
        <w:t xml:space="preserve"> </w:t>
      </w:r>
      <w:r>
        <w:rPr>
          <w:sz w:val="37"/>
        </w:rPr>
        <w:t>•=-</w:t>
      </w:r>
      <w:r>
        <w:rPr>
          <w:spacing w:val="81"/>
          <w:sz w:val="37"/>
        </w:rPr>
        <w:t xml:space="preserve"> </w:t>
      </w:r>
      <w:r>
        <w:rPr>
          <w:sz w:val="37"/>
        </w:rPr>
        <w:t>[rp]+1</w:t>
      </w:r>
    </w:p>
    <w:p>
      <w:pPr>
        <w:spacing w:before="290"/>
        <w:ind w:left="1230" w:right="4941" w:firstLine="0"/>
        <w:jc w:val="center"/>
        <w:rPr>
          <w:sz w:val="36"/>
        </w:rPr>
      </w:pPr>
      <w:r>
        <w:rPr>
          <w:sz w:val="36"/>
        </w:rPr>
        <w:t>Decrement</w:t>
      </w:r>
      <w:r>
        <w:rPr>
          <w:spacing w:val="20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content</w:t>
      </w:r>
      <w:r>
        <w:rPr>
          <w:spacing w:val="6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register pair</w:t>
      </w:r>
      <w:r>
        <w:rPr>
          <w:spacing w:val="-8"/>
          <w:sz w:val="36"/>
        </w:rPr>
        <w:t xml:space="preserve"> </w:t>
      </w:r>
      <w:r>
        <w:rPr>
          <w:sz w:val="36"/>
        </w:rPr>
        <w:t>rp</w:t>
      </w:r>
      <w:r>
        <w:rPr>
          <w:spacing w:val="-6"/>
          <w:sz w:val="36"/>
        </w:rPr>
        <w:t xml:space="preserve"> </w:t>
      </w:r>
      <w:r>
        <w:rPr>
          <w:sz w:val="36"/>
        </w:rPr>
        <w:t>by</w:t>
      </w:r>
      <w:r>
        <w:rPr>
          <w:spacing w:val="-7"/>
          <w:sz w:val="36"/>
        </w:rPr>
        <w:t xml:space="preserve"> </w:t>
      </w:r>
      <w:r>
        <w:rPr>
          <w:sz w:val="36"/>
        </w:rPr>
        <w:t>one</w:t>
      </w:r>
    </w:p>
    <w:p>
      <w:pPr>
        <w:spacing w:after="0"/>
        <w:jc w:val="center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2677" w:space="40"/>
            <w:col w:w="13123"/>
          </w:cols>
        </w:sectPr>
      </w:pPr>
    </w:p>
    <w:p>
      <w:pPr>
        <w:tabs>
          <w:tab w:val="left" w:pos="1552"/>
        </w:tabs>
        <w:spacing w:before="19"/>
        <w:ind w:left="0" w:right="2541" w:firstLine="0"/>
        <w:jc w:val="center"/>
        <w:rPr>
          <w:sz w:val="36"/>
        </w:rPr>
      </w:pPr>
      <w:r>
        <w:pict>
          <v:group id="_x0000_s1094" o:spid="_x0000_s1094" o:spt="203" style="position:absolute;left:0pt;margin-left:36pt;margin-top:35.75pt;height:526.6pt;width:721pt;mso-position-horizontal-relative:page;mso-position-vertical-relative:page;z-index:-251636736;mso-width-relative:page;mso-height-relative:page;" coordorigin="720,715" coordsize="14420,10532">
            <o:lock v:ext="edit"/>
            <v:shape id="_x0000_s1095" o:spid="_x0000_s1095" o:spt="75" type="#_x0000_t75" style="position:absolute;left:720;top:715;height:10532;width:14420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line id="_x0000_s1096" o:spid="_x0000_s1096" o:spt="20" style="position:absolute;left:6840;top:1591;height:0;width:499;" stroked="t" coordsize="21600,21600">
              <v:path arrowok="t"/>
              <v:fill focussize="0,0"/>
              <v:stroke weight="0.72pt" color="#6B6B6B"/>
              <v:imagedata o:title=""/>
              <o:lock v:ext="edit"/>
            </v:line>
          </v:group>
        </w:pict>
      </w:r>
      <w:r>
        <w:rPr>
          <w:sz w:val="36"/>
        </w:rPr>
        <w:t>DAA</w:t>
      </w:r>
      <w:r>
        <w:rPr>
          <w:sz w:val="36"/>
        </w:rPr>
        <w:tab/>
      </w:r>
      <w:r>
        <w:rPr>
          <w:sz w:val="36"/>
        </w:rPr>
        <w:t>Converts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content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accumulator</w:t>
      </w:r>
      <w:r>
        <w:rPr>
          <w:spacing w:val="2"/>
          <w:sz w:val="36"/>
        </w:rPr>
        <w:t xml:space="preserve"> </w:t>
      </w:r>
      <w:r>
        <w:rPr>
          <w:sz w:val="36"/>
        </w:rPr>
        <w:t>from</w:t>
      </w:r>
      <w:r>
        <w:rPr>
          <w:spacing w:val="-1"/>
          <w:sz w:val="36"/>
        </w:rPr>
        <w:t xml:space="preserve"> </w:t>
      </w:r>
      <w:r>
        <w:rPr>
          <w:sz w:val="36"/>
        </w:rPr>
        <w:t>Hexadecimal</w:t>
      </w:r>
      <w:r>
        <w:rPr>
          <w:spacing w:val="16"/>
          <w:sz w:val="36"/>
        </w:rPr>
        <w:t xml:space="preserve"> </w:t>
      </w:r>
      <w:r>
        <w:rPr>
          <w:sz w:val="36"/>
        </w:rPr>
        <w:t>to</w:t>
      </w:r>
    </w:p>
    <w:p>
      <w:pPr>
        <w:spacing w:before="18"/>
        <w:ind w:left="0" w:right="1014" w:firstLine="0"/>
        <w:jc w:val="center"/>
        <w:rPr>
          <w:sz w:val="36"/>
        </w:rPr>
      </w:pPr>
      <w:r>
        <w:rPr>
          <w:sz w:val="36"/>
        </w:rPr>
        <w:t>Decimal</w:t>
      </w:r>
    </w:p>
    <w:p>
      <w:pPr>
        <w:spacing w:after="0"/>
        <w:jc w:val="center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097" o:spid="_x0000_s1097" o:spt="203" style="height:115.45pt;width:721pt;" coordsize="14420,2309">
            <o:lock v:ext="edit"/>
            <v:shape id="_x0000_s1098" o:spid="_x0000_s1098" o:spt="75" type="#_x0000_t75" style="position:absolute;left:0;top:0;height:2309;width:14420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99" o:spid="_x0000_s1099" o:spt="202" type="#_x0000_t202" style="position:absolute;left:0;top:0;height:230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 w:line="240" w:lineRule="auto"/>
                      <w:rPr>
                        <w:sz w:val="97"/>
                      </w:rPr>
                    </w:pPr>
                  </w:p>
                  <w:p>
                    <w:pPr>
                      <w:spacing w:before="0"/>
                      <w:ind w:left="723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color w:val="464646"/>
                        <w:w w:val="95"/>
                        <w:sz w:val="103"/>
                      </w:rPr>
                      <w:t>Logical</w:t>
                    </w:r>
                    <w:r>
                      <w:rPr>
                        <w:color w:val="464646"/>
                        <w:spacing w:val="55"/>
                        <w:w w:val="95"/>
                        <w:sz w:val="103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103"/>
                      </w:rPr>
                      <w:t>Group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2" w:after="1"/>
        <w:rPr>
          <w:sz w:val="11"/>
        </w:rPr>
      </w:pPr>
    </w:p>
    <w:tbl>
      <w:tblPr>
        <w:tblStyle w:val="6"/>
        <w:tblW w:w="0" w:type="auto"/>
        <w:tblInd w:w="1066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30"/>
        <w:gridCol w:w="10450"/>
        <w:gridCol w:w="1220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930" w:type="dxa"/>
          </w:tcPr>
          <w:p>
            <w:pPr>
              <w:pStyle w:val="10"/>
              <w:spacing w:before="71"/>
              <w:ind w:left="176" w:right="156"/>
              <w:jc w:val="center"/>
              <w:rPr>
                <w:sz w:val="36"/>
              </w:rPr>
            </w:pPr>
            <w:r>
              <w:rPr>
                <w:sz w:val="36"/>
              </w:rPr>
              <w:t>ANA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</w:p>
        </w:tc>
        <w:tc>
          <w:tcPr>
            <w:tcW w:w="10450" w:type="dxa"/>
          </w:tcPr>
          <w:p>
            <w:pPr>
              <w:pStyle w:val="10"/>
              <w:spacing w:before="71"/>
              <w:ind w:left="163"/>
              <w:rPr>
                <w:sz w:val="36"/>
              </w:rPr>
            </w:pPr>
            <w:r>
              <w:rPr>
                <w:w w:val="95"/>
                <w:sz w:val="36"/>
              </w:rPr>
              <w:t>The</w:t>
            </w:r>
            <w:r>
              <w:rPr>
                <w:spacing w:val="3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content</w:t>
            </w:r>
            <w:r>
              <w:rPr>
                <w:spacing w:val="4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2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register</w:t>
            </w:r>
            <w:r>
              <w:rPr>
                <w:spacing w:val="5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</w:t>
            </w:r>
            <w:r>
              <w:rPr>
                <w:spacing w:val="2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is ANDed</w:t>
            </w:r>
            <w:r>
              <w:rPr>
                <w:spacing w:val="5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with</w:t>
            </w:r>
            <w:r>
              <w:rPr>
                <w:spacing w:val="3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3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content</w:t>
            </w:r>
            <w:r>
              <w:rPr>
                <w:spacing w:val="5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3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71"/>
              <w:ind w:left="165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6" w:hRule="atLeast"/>
        </w:trPr>
        <w:tc>
          <w:tcPr>
            <w:tcW w:w="1930" w:type="dxa"/>
          </w:tcPr>
          <w:p>
            <w:pPr>
              <w:pStyle w:val="10"/>
              <w:spacing w:before="52"/>
              <w:ind w:left="196" w:right="151"/>
              <w:jc w:val="center"/>
              <w:rPr>
                <w:sz w:val="36"/>
              </w:rPr>
            </w:pPr>
            <w:r>
              <w:rPr>
                <w:sz w:val="36"/>
              </w:rPr>
              <w:t>ANA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M</w:t>
            </w:r>
          </w:p>
        </w:tc>
        <w:tc>
          <w:tcPr>
            <w:tcW w:w="10450" w:type="dxa"/>
          </w:tcPr>
          <w:p>
            <w:pPr>
              <w:pStyle w:val="10"/>
              <w:spacing w:before="52" w:line="254" w:lineRule="auto"/>
              <w:ind w:left="162" w:firstLine="1"/>
              <w:rPr>
                <w:sz w:val="36"/>
              </w:rPr>
            </w:pPr>
            <w:r>
              <w:rPr>
                <w:w w:val="95"/>
                <w:sz w:val="36"/>
              </w:rPr>
              <w:t>The</w:t>
            </w:r>
            <w:r>
              <w:rPr>
                <w:spacing w:val="4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content</w:t>
            </w:r>
            <w:r>
              <w:rPr>
                <w:spacing w:val="4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2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3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memory</w:t>
            </w:r>
            <w:r>
              <w:rPr>
                <w:spacing w:val="5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location</w:t>
            </w:r>
            <w:r>
              <w:rPr>
                <w:spacing w:val="4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addressed</w:t>
            </w:r>
            <w:r>
              <w:rPr>
                <w:spacing w:val="6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by</w:t>
            </w:r>
            <w:r>
              <w:rPr>
                <w:spacing w:val="3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H-L</w:t>
            </w:r>
            <w:r>
              <w:rPr>
                <w:spacing w:val="2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pair</w:t>
            </w:r>
            <w:r>
              <w:rPr>
                <w:spacing w:val="3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is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ANDed</w:t>
            </w:r>
            <w:r>
              <w:rPr>
                <w:spacing w:val="-83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2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1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52"/>
              <w:ind w:left="161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3" w:hRule="atLeast"/>
        </w:trPr>
        <w:tc>
          <w:tcPr>
            <w:tcW w:w="1930" w:type="dxa"/>
          </w:tcPr>
          <w:p>
            <w:pPr>
              <w:pStyle w:val="10"/>
              <w:spacing w:before="52"/>
              <w:ind w:left="190" w:right="156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ANI</w:t>
            </w:r>
            <w:r>
              <w:rPr>
                <w:spacing w:val="14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data</w:t>
            </w:r>
          </w:p>
        </w:tc>
        <w:tc>
          <w:tcPr>
            <w:tcW w:w="10450" w:type="dxa"/>
          </w:tcPr>
          <w:p>
            <w:pPr>
              <w:pStyle w:val="10"/>
              <w:spacing w:before="52"/>
              <w:ind w:left="163"/>
              <w:rPr>
                <w:sz w:val="36"/>
              </w:rPr>
            </w:pPr>
            <w:r>
              <w:rPr>
                <w:spacing w:val="-1"/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data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is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ANDed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with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the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content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52"/>
              <w:ind w:left="161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7" w:hRule="atLeast"/>
        </w:trPr>
        <w:tc>
          <w:tcPr>
            <w:tcW w:w="1930" w:type="dxa"/>
          </w:tcPr>
          <w:p>
            <w:pPr>
              <w:pStyle w:val="10"/>
              <w:spacing w:before="62"/>
              <w:ind w:left="182" w:right="156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ORA</w:t>
            </w:r>
            <w:r>
              <w:rPr>
                <w:spacing w:val="-8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r</w:t>
            </w:r>
          </w:p>
        </w:tc>
        <w:tc>
          <w:tcPr>
            <w:tcW w:w="10450" w:type="dxa"/>
          </w:tcPr>
          <w:p>
            <w:pPr>
              <w:pStyle w:val="10"/>
              <w:spacing w:before="62" w:line="254" w:lineRule="auto"/>
              <w:ind w:left="161" w:right="1865" w:firstLine="1"/>
              <w:rPr>
                <w:sz w:val="36"/>
              </w:rPr>
            </w:pPr>
            <w:r>
              <w:rPr>
                <w:sz w:val="36"/>
              </w:rPr>
              <w:t>The content of the register is ORed with the content of the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62"/>
              <w:ind w:left="165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6" w:hRule="atLeast"/>
        </w:trPr>
        <w:tc>
          <w:tcPr>
            <w:tcW w:w="1930" w:type="dxa"/>
          </w:tcPr>
          <w:p>
            <w:pPr>
              <w:pStyle w:val="10"/>
              <w:spacing w:before="52"/>
              <w:ind w:left="196" w:right="144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ORA</w:t>
            </w:r>
            <w:r>
              <w:rPr>
                <w:spacing w:val="-13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M</w:t>
            </w:r>
          </w:p>
        </w:tc>
        <w:tc>
          <w:tcPr>
            <w:tcW w:w="10450" w:type="dxa"/>
          </w:tcPr>
          <w:p>
            <w:pPr>
              <w:pStyle w:val="10"/>
              <w:spacing w:before="52" w:line="249" w:lineRule="auto"/>
              <w:ind w:left="162" w:firstLine="1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location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addressed</w:t>
            </w:r>
            <w:r>
              <w:rPr>
                <w:spacing w:val="12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H-L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ORed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2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52"/>
              <w:ind w:left="161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930" w:type="dxa"/>
          </w:tcPr>
          <w:p>
            <w:pPr>
              <w:pStyle w:val="10"/>
              <w:spacing w:before="57"/>
              <w:ind w:left="196" w:right="156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ORA</w:t>
            </w:r>
            <w:r>
              <w:rPr>
                <w:spacing w:val="-1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data</w:t>
            </w:r>
          </w:p>
        </w:tc>
        <w:tc>
          <w:tcPr>
            <w:tcW w:w="10450" w:type="dxa"/>
          </w:tcPr>
          <w:p>
            <w:pPr>
              <w:pStyle w:val="10"/>
              <w:spacing w:before="57"/>
              <w:ind w:left="163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ORed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52"/>
              <w:ind w:left="161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7" w:hRule="atLeast"/>
        </w:trPr>
        <w:tc>
          <w:tcPr>
            <w:tcW w:w="1930" w:type="dxa"/>
          </w:tcPr>
          <w:p>
            <w:pPr>
              <w:pStyle w:val="10"/>
              <w:spacing w:before="52"/>
              <w:ind w:left="180" w:right="156"/>
              <w:jc w:val="center"/>
              <w:rPr>
                <w:sz w:val="36"/>
              </w:rPr>
            </w:pPr>
            <w:r>
              <w:rPr>
                <w:sz w:val="36"/>
              </w:rPr>
              <w:t>XRA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</w:p>
        </w:tc>
        <w:tc>
          <w:tcPr>
            <w:tcW w:w="10450" w:type="dxa"/>
          </w:tcPr>
          <w:p>
            <w:pPr>
              <w:pStyle w:val="10"/>
              <w:spacing w:before="52" w:line="254" w:lineRule="auto"/>
              <w:ind w:left="161" w:right="234" w:firstLine="1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EXCLUSIVE-ORed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220" w:type="dxa"/>
          </w:tcPr>
          <w:p>
            <w:pPr>
              <w:pStyle w:val="10"/>
              <w:spacing w:before="52"/>
              <w:ind w:left="165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</w:tbl>
    <w:p>
      <w:pPr>
        <w:spacing w:after="0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100" o:spid="_x0000_s1100" o:spt="203" style="position:absolute;left:0pt;margin-left:36pt;margin-top:34.75pt;height:530.65pt;width:721.95pt;mso-position-horizontal-relative:page;mso-position-vertical-relative:page;z-index:-251635712;mso-width-relative:page;mso-height-relative:page;" coordorigin="720,696" coordsize="14439,10613">
            <o:lock v:ext="edit"/>
            <v:shape id="_x0000_s1101" o:spid="_x0000_s1101" o:spt="75" type="#_x0000_t75" style="position:absolute;left:720;top:2083;height:260;width:557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line id="_x0000_s1102" o:spid="_x0000_s1102" o:spt="20" style="position:absolute;left:1462;top:696;flip:y;height:10613;width:0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3" o:spid="_x0000_s1103" o:spt="20" style="position:absolute;left:3612;top:696;flip:y;height:10613;width:0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4" o:spid="_x0000_s1104" o:spt="20" style="position:absolute;left:13466;top:696;flip:y;height:10613;width:0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5" o:spid="_x0000_s1105" o:spt="20" style="position:absolute;left:14306;top:696;flip:y;height:10613;width:0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6" o:spid="_x0000_s1106" o:spt="20" style="position:absolute;left:1450;top:11292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7" o:spid="_x0000_s1107" o:spt="20" style="position:absolute;left:1450;top:10294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8" o:spid="_x0000_s1108" o:spt="20" style="position:absolute;left:1450;top:9286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09" o:spid="_x0000_s1109" o:spt="20" style="position:absolute;left:1450;top:8273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0" o:spid="_x0000_s1110" o:spt="20" style="position:absolute;left:1450;top:7198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1" o:spid="_x0000_s1111" o:spt="20" style="position:absolute;left:1450;top:5321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2" o:spid="_x0000_s1112" o:spt="20" style="position:absolute;left:1450;top:4217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3" o:spid="_x0000_s1113" o:spt="20" style="position:absolute;left:1450;top:3463;height:0;width:128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4" o:spid="_x0000_s1114" o:spt="20" style="position:absolute;left:739;top:2095;height:0;width:735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shape id="_x0000_s1115" o:spid="_x0000_s1115" o:spt="75" type="#_x0000_t75" style="position:absolute;left:1564;top:1641;height:394;width:1949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line id="_x0000_s1116" o:spid="_x0000_s1116" o:spt="20" style="position:absolute;left:739;top:2033;height:0;width:1358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7" o:spid="_x0000_s1117" o:spt="20" style="position:absolute;left:739;top:1908;height:0;width:74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8" o:spid="_x0000_s1118" o:spt="20" style="position:absolute;left:739;top:1903;height:0;width:74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19" o:spid="_x0000_s1119" o:spt="20" style="position:absolute;left:739;top:1898;height:0;width:754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0" o:spid="_x0000_s1120" o:spt="20" style="position:absolute;left:739;top:1894;height:0;width:76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1" o:spid="_x0000_s1121" o:spt="20" style="position:absolute;left:739;top:1889;height:0;width:7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2" o:spid="_x0000_s1122" o:spt="20" style="position:absolute;left:739;top:1884;height:0;width:778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3" o:spid="_x0000_s1123" o:spt="20" style="position:absolute;left:739;top:1831;height:0;width:931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4" o:spid="_x0000_s1124" o:spt="20" style="position:absolute;left:739;top:1793;height:0;width:1003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5" o:spid="_x0000_s1125" o:spt="20" style="position:absolute;left:739;top:1745;height:0;width:1143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6" o:spid="_x0000_s1126" o:spt="20" style="position:absolute;left:7406;top:1673;height:0;width:6082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7" o:spid="_x0000_s1127" o:spt="20" style="position:absolute;left:739;top:1697;height:0;width:1272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8" o:spid="_x0000_s1128" o:spt="20" style="position:absolute;left:739;top:1644;height:0;width:1440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29" o:spid="_x0000_s1129" o:spt="20" style="position:absolute;left:8338;top:1534;height:0;width:576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0" o:spid="_x0000_s1130" o:spt="20" style="position:absolute;left:3101;top:1567;height:0;width:4243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1" o:spid="_x0000_s1131" o:spt="20" style="position:absolute;left:739;top:1577;height:0;width:1531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2" o:spid="_x0000_s1132" o:spt="20" style="position:absolute;left:739;top:1524;height:0;width:1776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3" o:spid="_x0000_s1133" o:spt="20" style="position:absolute;left:7987;top:1471;height:0;width:6471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4" o:spid="_x0000_s1134" o:spt="20" style="position:absolute;left:739;top:1452;height:0;width:2031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5" o:spid="_x0000_s1135" o:spt="20" style="position:absolute;left:739;top:1385;height:0;width:2247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6" o:spid="_x0000_s1136" o:spt="20" style="position:absolute;left:7090;top:1370;height:0;width:7752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7" o:spid="_x0000_s1137" o:spt="20" style="position:absolute;left:739;top:1332;height:0;width:2511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8" o:spid="_x0000_s1138" o:spt="20" style="position:absolute;left:5606;top:1250;height:0;width:9552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39" o:spid="_x0000_s1139" o:spt="20" style="position:absolute;left:739;top:1246;height:0;width:3336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0" o:spid="_x0000_s1140" o:spt="20" style="position:absolute;left:739;top:1178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1" o:spid="_x0000_s1141" o:spt="20" style="position:absolute;left:739;top:1097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2" o:spid="_x0000_s1142" o:spt="20" style="position:absolute;left:739;top:1039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3" o:spid="_x0000_s1143" o:spt="20" style="position:absolute;left:739;top:986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4" o:spid="_x0000_s1144" o:spt="20" style="position:absolute;left:739;top:929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5" o:spid="_x0000_s1145" o:spt="20" style="position:absolute;left:739;top:871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6" o:spid="_x0000_s1146" o:spt="20" style="position:absolute;left:739;top:809;height:0;width:14419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7" o:spid="_x0000_s1147" o:spt="20" style="position:absolute;left:739;top:713;height:0;width:14415;" stroked="t" coordsize="21600,21600">
              <v:path arrowok="t"/>
              <v:fill focussize="0,0"/>
              <v:stroke weight="0.24pt" color="#0C0C0C"/>
              <v:imagedata o:title=""/>
              <o:lock v:ext="edit"/>
            </v:line>
            <v:line id="_x0000_s1148" o:spid="_x0000_s1148" o:spt="20" style="position:absolute;left:6542;top:1318;height:0;width:3020;" stroked="t" coordsize="21600,21600">
              <v:path arrowok="t"/>
              <v:fill focussize="0,0"/>
              <v:stroke weight="1.68pt" color="#0F0F0F"/>
              <v:imagedata o:title=""/>
              <o:lock v:ext="edit"/>
            </v:line>
            <v:shape id="_x0000_s1149" o:spid="_x0000_s1149" o:spt="75" type="#_x0000_t75" style="position:absolute;left:3758;top:1444;height:279;width:5616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15"/>
        </w:rPr>
      </w:pPr>
    </w:p>
    <w:tbl>
      <w:tblPr>
        <w:tblStyle w:val="6"/>
        <w:tblW w:w="0" w:type="auto"/>
        <w:tblInd w:w="176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9854"/>
        <w:gridCol w:w="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0" w:hRule="atLeast"/>
        </w:trPr>
        <w:tc>
          <w:tcPr>
            <w:tcW w:w="1855" w:type="dxa"/>
          </w:tcPr>
          <w:p>
            <w:pPr>
              <w:pStyle w:val="10"/>
              <w:spacing w:before="75"/>
              <w:ind w:left="38" w:right="379"/>
              <w:jc w:val="center"/>
              <w:rPr>
                <w:sz w:val="38"/>
              </w:rPr>
            </w:pPr>
            <w:r>
              <w:rPr>
                <w:sz w:val="38"/>
              </w:rPr>
              <w:t>XRI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data</w:t>
            </w:r>
          </w:p>
        </w:tc>
        <w:tc>
          <w:tcPr>
            <w:tcW w:w="9854" w:type="dxa"/>
          </w:tcPr>
          <w:p>
            <w:pPr>
              <w:pStyle w:val="10"/>
              <w:spacing w:before="93" w:line="249" w:lineRule="auto"/>
              <w:ind w:left="138" w:right="1736" w:firstLine="1"/>
              <w:rPr>
                <w:sz w:val="36"/>
              </w:rPr>
            </w:pPr>
            <w:r>
              <w:rPr>
                <w:sz w:val="36"/>
              </w:rPr>
              <w:t>The data is EXCLUSIVE-ORed with the content of the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362" w:type="dxa"/>
          </w:tcPr>
          <w:p>
            <w:pPr>
              <w:pStyle w:val="10"/>
              <w:spacing w:before="88"/>
              <w:ind w:right="47"/>
              <w:jc w:val="right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1855" w:type="dxa"/>
          </w:tcPr>
          <w:p>
            <w:pPr>
              <w:pStyle w:val="10"/>
              <w:spacing w:before="103"/>
              <w:ind w:left="38" w:right="373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CMA</w:t>
            </w:r>
          </w:p>
        </w:tc>
        <w:tc>
          <w:tcPr>
            <w:tcW w:w="9854" w:type="dxa"/>
          </w:tcPr>
          <w:p>
            <w:pPr>
              <w:pStyle w:val="10"/>
              <w:spacing w:before="103"/>
              <w:ind w:left="137"/>
              <w:rPr>
                <w:sz w:val="36"/>
              </w:rPr>
            </w:pPr>
            <w:r>
              <w:rPr>
                <w:sz w:val="36"/>
              </w:rPr>
              <w:t>Complement</w:t>
            </w:r>
            <w:r>
              <w:rPr>
                <w:spacing w:val="1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362" w:type="dxa"/>
          </w:tcPr>
          <w:p>
            <w:pPr>
              <w:pStyle w:val="10"/>
              <w:spacing w:before="93"/>
              <w:ind w:right="47"/>
              <w:jc w:val="right"/>
              <w:rPr>
                <w:sz w:val="37"/>
              </w:rPr>
            </w:pPr>
            <w:r>
              <w:rPr>
                <w:w w:val="97"/>
                <w:sz w:val="37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855" w:type="dxa"/>
          </w:tcPr>
          <w:p>
            <w:pPr>
              <w:pStyle w:val="10"/>
              <w:spacing w:before="112" w:line="413" w:lineRule="exact"/>
              <w:ind w:left="35" w:right="379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CMP</w:t>
            </w:r>
            <w:r>
              <w:rPr>
                <w:spacing w:val="-4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r</w:t>
            </w:r>
          </w:p>
        </w:tc>
        <w:tc>
          <w:tcPr>
            <w:tcW w:w="9854" w:type="dxa"/>
          </w:tcPr>
          <w:p>
            <w:pPr>
              <w:pStyle w:val="10"/>
              <w:spacing w:before="112" w:line="413" w:lineRule="exact"/>
              <w:ind w:left="140"/>
              <w:rPr>
                <w:sz w:val="36"/>
              </w:rPr>
            </w:pPr>
            <w:r>
              <w:rPr>
                <w:sz w:val="36"/>
              </w:rPr>
              <w:t>The content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subtracted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</w:p>
        </w:tc>
        <w:tc>
          <w:tcPr>
            <w:tcW w:w="362" w:type="dxa"/>
          </w:tcPr>
          <w:p>
            <w:pPr>
              <w:pStyle w:val="10"/>
              <w:spacing w:before="112" w:line="413" w:lineRule="exact"/>
              <w:ind w:right="50"/>
              <w:jc w:val="right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1855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9854" w:type="dxa"/>
          </w:tcPr>
          <w:p>
            <w:pPr>
              <w:pStyle w:val="10"/>
              <w:spacing w:before="3"/>
              <w:ind w:left="138"/>
              <w:rPr>
                <w:sz w:val="36"/>
              </w:rPr>
            </w:pPr>
            <w:r>
              <w:rPr>
                <w:sz w:val="36"/>
              </w:rPr>
              <w:t>accumulator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status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flag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are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set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according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result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1855" w:type="dxa"/>
          </w:tcPr>
          <w:p>
            <w:pPr>
              <w:pStyle w:val="10"/>
              <w:spacing w:before="88" w:line="407" w:lineRule="exact"/>
              <w:ind w:left="38" w:right="362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CMP</w:t>
            </w:r>
            <w:r>
              <w:rPr>
                <w:spacing w:val="80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M</w:t>
            </w:r>
          </w:p>
        </w:tc>
        <w:tc>
          <w:tcPr>
            <w:tcW w:w="9854" w:type="dxa"/>
          </w:tcPr>
          <w:p>
            <w:pPr>
              <w:pStyle w:val="10"/>
              <w:spacing w:before="79" w:line="417" w:lineRule="exact"/>
              <w:ind w:left="140"/>
              <w:rPr>
                <w:sz w:val="37"/>
              </w:rPr>
            </w:pPr>
            <w:r>
              <w:rPr>
                <w:w w:val="95"/>
                <w:sz w:val="37"/>
              </w:rPr>
              <w:t>The</w:t>
            </w:r>
            <w:r>
              <w:rPr>
                <w:spacing w:val="18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content</w:t>
            </w:r>
            <w:r>
              <w:rPr>
                <w:spacing w:val="2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of</w:t>
            </w:r>
            <w:r>
              <w:rPr>
                <w:spacing w:val="10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3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memory</w:t>
            </w:r>
            <w:r>
              <w:rPr>
                <w:spacing w:val="3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location</w:t>
            </w:r>
            <w:r>
              <w:rPr>
                <w:spacing w:val="2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addressed</w:t>
            </w:r>
            <w:r>
              <w:rPr>
                <w:spacing w:val="3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by</w:t>
            </w:r>
            <w:r>
              <w:rPr>
                <w:spacing w:val="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H-L</w:t>
            </w:r>
            <w:r>
              <w:rPr>
                <w:spacing w:val="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pair</w:t>
            </w:r>
            <w:r>
              <w:rPr>
                <w:spacing w:val="1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is</w:t>
            </w:r>
          </w:p>
        </w:tc>
        <w:tc>
          <w:tcPr>
            <w:tcW w:w="362" w:type="dxa"/>
          </w:tcPr>
          <w:p>
            <w:pPr>
              <w:pStyle w:val="10"/>
              <w:spacing w:before="79" w:line="417" w:lineRule="exact"/>
              <w:ind w:right="48"/>
              <w:jc w:val="right"/>
              <w:rPr>
                <w:sz w:val="37"/>
              </w:rPr>
            </w:pPr>
            <w:r>
              <w:rPr>
                <w:w w:val="96"/>
                <w:sz w:val="37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" w:hRule="atLeast"/>
        </w:trPr>
        <w:tc>
          <w:tcPr>
            <w:tcW w:w="1855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9854" w:type="dxa"/>
          </w:tcPr>
          <w:p>
            <w:pPr>
              <w:pStyle w:val="10"/>
              <w:spacing w:line="414" w:lineRule="exact"/>
              <w:ind w:left="137"/>
              <w:rPr>
                <w:sz w:val="37"/>
              </w:rPr>
            </w:pPr>
            <w:r>
              <w:rPr>
                <w:w w:val="95"/>
                <w:sz w:val="37"/>
              </w:rPr>
              <w:t>subtracted</w:t>
            </w:r>
            <w:r>
              <w:rPr>
                <w:spacing w:val="2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with</w:t>
            </w:r>
            <w:r>
              <w:rPr>
                <w:spacing w:val="1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content</w:t>
            </w:r>
            <w:r>
              <w:rPr>
                <w:spacing w:val="24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of</w:t>
            </w:r>
            <w:r>
              <w:rPr>
                <w:spacing w:val="10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5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accumulator</w:t>
            </w:r>
            <w:r>
              <w:rPr>
                <w:spacing w:val="3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and</w:t>
            </w:r>
            <w:r>
              <w:rPr>
                <w:spacing w:val="1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3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status</w:t>
            </w:r>
            <w:r>
              <w:rPr>
                <w:spacing w:val="1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flag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" w:hRule="atLeast"/>
        </w:trPr>
        <w:tc>
          <w:tcPr>
            <w:tcW w:w="1855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9854" w:type="dxa"/>
          </w:tcPr>
          <w:p>
            <w:pPr>
              <w:pStyle w:val="10"/>
              <w:spacing w:line="414" w:lineRule="exact"/>
              <w:ind w:left="138"/>
              <w:rPr>
                <w:sz w:val="37"/>
              </w:rPr>
            </w:pPr>
            <w:r>
              <w:rPr>
                <w:w w:val="95"/>
                <w:sz w:val="37"/>
              </w:rPr>
              <w:t>are</w:t>
            </w:r>
            <w:r>
              <w:rPr>
                <w:spacing w:val="10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set</w:t>
            </w:r>
            <w:r>
              <w:rPr>
                <w:spacing w:val="1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according</w:t>
            </w:r>
            <w:r>
              <w:rPr>
                <w:spacing w:val="3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to</w:t>
            </w:r>
            <w:r>
              <w:rPr>
                <w:spacing w:val="7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result.</w:t>
            </w:r>
            <w:r>
              <w:rPr>
                <w:spacing w:val="14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result</w:t>
            </w:r>
            <w:r>
              <w:rPr>
                <w:spacing w:val="1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of</w:t>
            </w:r>
            <w:r>
              <w:rPr>
                <w:spacing w:val="1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accumulator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1855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9854" w:type="dxa"/>
          </w:tcPr>
          <w:p>
            <w:pPr>
              <w:pStyle w:val="10"/>
              <w:spacing w:line="421" w:lineRule="exact"/>
              <w:ind w:left="139"/>
              <w:rPr>
                <w:sz w:val="37"/>
              </w:rPr>
            </w:pPr>
            <w:r>
              <w:rPr>
                <w:w w:val="95"/>
                <w:sz w:val="37"/>
              </w:rPr>
              <w:t>remains</w:t>
            </w:r>
            <w:r>
              <w:rPr>
                <w:spacing w:val="2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unchanged.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1855" w:type="dxa"/>
          </w:tcPr>
          <w:p>
            <w:pPr>
              <w:pStyle w:val="10"/>
              <w:spacing w:before="42" w:line="458" w:lineRule="exact"/>
              <w:ind w:left="30" w:right="379"/>
              <w:jc w:val="center"/>
              <w:rPr>
                <w:i/>
                <w:sz w:val="41"/>
              </w:rPr>
            </w:pPr>
            <w:r>
              <w:rPr>
                <w:i/>
                <w:w w:val="90"/>
                <w:sz w:val="41"/>
              </w:rPr>
              <w:t>IT£C</w:t>
            </w:r>
          </w:p>
        </w:tc>
        <w:tc>
          <w:tcPr>
            <w:tcW w:w="9854" w:type="dxa"/>
          </w:tcPr>
          <w:p>
            <w:pPr>
              <w:pStyle w:val="10"/>
              <w:spacing w:before="98" w:line="402" w:lineRule="exact"/>
              <w:ind w:left="140"/>
              <w:rPr>
                <w:sz w:val="35"/>
              </w:rPr>
            </w:pPr>
            <w:r>
              <w:rPr>
                <w:sz w:val="35"/>
              </w:rPr>
              <w:t>The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content</w:t>
            </w:r>
            <w:r>
              <w:rPr>
                <w:spacing w:val="26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8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accumulator</w:t>
            </w:r>
            <w:r>
              <w:rPr>
                <w:spacing w:val="48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7"/>
                <w:sz w:val="35"/>
              </w:rPr>
              <w:t xml:space="preserve"> </w:t>
            </w:r>
            <w:r>
              <w:rPr>
                <w:sz w:val="35"/>
              </w:rPr>
              <w:t>rotated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left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by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one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bit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without</w:t>
            </w:r>
          </w:p>
        </w:tc>
        <w:tc>
          <w:tcPr>
            <w:tcW w:w="362" w:type="dxa"/>
          </w:tcPr>
          <w:p>
            <w:pPr>
              <w:pStyle w:val="10"/>
              <w:spacing w:before="98" w:line="402" w:lineRule="exact"/>
              <w:ind w:right="50"/>
              <w:jc w:val="right"/>
              <w:rPr>
                <w:sz w:val="35"/>
              </w:rPr>
            </w:pPr>
            <w:r>
              <w:rPr>
                <w:w w:val="97"/>
                <w:sz w:val="35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855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9854" w:type="dxa"/>
          </w:tcPr>
          <w:p>
            <w:pPr>
              <w:pStyle w:val="10"/>
              <w:spacing w:line="417" w:lineRule="exact"/>
              <w:ind w:left="138"/>
              <w:rPr>
                <w:sz w:val="37"/>
              </w:rPr>
            </w:pPr>
            <w:r>
              <w:rPr>
                <w:sz w:val="37"/>
              </w:rPr>
              <w:t>carry“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855" w:type="dxa"/>
          </w:tcPr>
          <w:p>
            <w:pPr>
              <w:pStyle w:val="10"/>
              <w:spacing w:before="84" w:line="421" w:lineRule="exact"/>
              <w:ind w:left="31" w:right="379"/>
              <w:jc w:val="center"/>
              <w:rPr>
                <w:i/>
                <w:sz w:val="37"/>
              </w:rPr>
            </w:pPr>
            <w:r>
              <w:rPr>
                <w:i/>
                <w:sz w:val="37"/>
              </w:rPr>
              <w:t>ITRC</w:t>
            </w:r>
          </w:p>
        </w:tc>
        <w:tc>
          <w:tcPr>
            <w:tcW w:w="9854" w:type="dxa"/>
          </w:tcPr>
          <w:p>
            <w:pPr>
              <w:pStyle w:val="10"/>
              <w:spacing w:before="93" w:line="412" w:lineRule="exact"/>
              <w:ind w:left="140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  <w:r>
              <w:rPr>
                <w:spacing w:val="25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rotated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right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one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bit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without</w:t>
            </w:r>
          </w:p>
        </w:tc>
        <w:tc>
          <w:tcPr>
            <w:tcW w:w="362" w:type="dxa"/>
          </w:tcPr>
          <w:p>
            <w:pPr>
              <w:pStyle w:val="10"/>
              <w:spacing w:before="93" w:line="412" w:lineRule="exact"/>
              <w:ind w:right="50"/>
              <w:jc w:val="right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1855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9854" w:type="dxa"/>
          </w:tcPr>
          <w:p>
            <w:pPr>
              <w:pStyle w:val="10"/>
              <w:ind w:left="138"/>
              <w:rPr>
                <w:sz w:val="36"/>
              </w:rPr>
            </w:pPr>
            <w:r>
              <w:rPr>
                <w:sz w:val="36"/>
              </w:rPr>
              <w:t>carry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1855" w:type="dxa"/>
          </w:tcPr>
          <w:p>
            <w:pPr>
              <w:pStyle w:val="10"/>
              <w:spacing w:before="88" w:line="411" w:lineRule="exact"/>
              <w:ind w:left="38" w:right="375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RAL</w:t>
            </w:r>
          </w:p>
        </w:tc>
        <w:tc>
          <w:tcPr>
            <w:tcW w:w="9854" w:type="dxa"/>
          </w:tcPr>
          <w:p>
            <w:pPr>
              <w:pStyle w:val="10"/>
              <w:spacing w:before="88" w:line="411" w:lineRule="exact"/>
              <w:ind w:left="140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  <w:r>
              <w:rPr>
                <w:spacing w:val="25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rotated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left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one bit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</w:p>
        </w:tc>
        <w:tc>
          <w:tcPr>
            <w:tcW w:w="362" w:type="dxa"/>
          </w:tcPr>
          <w:p>
            <w:pPr>
              <w:pStyle w:val="10"/>
              <w:spacing w:before="88" w:line="411" w:lineRule="exact"/>
              <w:ind w:right="50"/>
              <w:jc w:val="right"/>
              <w:rPr>
                <w:sz w:val="36"/>
              </w:rPr>
            </w:pPr>
            <w:r>
              <w:rPr>
                <w:w w:val="95"/>
                <w:sz w:val="36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atLeast"/>
        </w:trPr>
        <w:tc>
          <w:tcPr>
            <w:tcW w:w="1855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9854" w:type="dxa"/>
          </w:tcPr>
          <w:p>
            <w:pPr>
              <w:pStyle w:val="10"/>
              <w:spacing w:before="1"/>
              <w:ind w:left="138"/>
              <w:rPr>
                <w:sz w:val="36"/>
              </w:rPr>
            </w:pPr>
            <w:r>
              <w:rPr>
                <w:sz w:val="36"/>
              </w:rPr>
              <w:t>carry</w:t>
            </w:r>
          </w:p>
        </w:tc>
        <w:tc>
          <w:tcPr>
            <w:tcW w:w="362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8" w:hRule="atLeast"/>
        </w:trPr>
        <w:tc>
          <w:tcPr>
            <w:tcW w:w="1855" w:type="dxa"/>
          </w:tcPr>
          <w:p>
            <w:pPr>
              <w:pStyle w:val="10"/>
              <w:spacing w:before="91"/>
              <w:ind w:left="38" w:right="372"/>
              <w:jc w:val="center"/>
              <w:rPr>
                <w:rFonts w:ascii="Courier New"/>
                <w:sz w:val="40"/>
              </w:rPr>
            </w:pPr>
            <w:r>
              <w:rPr>
                <w:rFonts w:ascii="Courier New"/>
                <w:w w:val="110"/>
                <w:sz w:val="40"/>
              </w:rPr>
              <w:t>RAR</w:t>
            </w:r>
          </w:p>
        </w:tc>
        <w:tc>
          <w:tcPr>
            <w:tcW w:w="9854" w:type="dxa"/>
          </w:tcPr>
          <w:p>
            <w:pPr>
              <w:pStyle w:val="10"/>
              <w:spacing w:before="98"/>
              <w:ind w:left="140"/>
              <w:rPr>
                <w:sz w:val="35"/>
              </w:rPr>
            </w:pPr>
            <w:r>
              <w:rPr>
                <w:sz w:val="35"/>
              </w:rPr>
              <w:t>The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content</w:t>
            </w:r>
            <w:r>
              <w:rPr>
                <w:spacing w:val="27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7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accumulator</w:t>
            </w:r>
            <w:r>
              <w:rPr>
                <w:spacing w:val="49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6"/>
                <w:sz w:val="35"/>
              </w:rPr>
              <w:t xml:space="preserve"> </w:t>
            </w:r>
            <w:r>
              <w:rPr>
                <w:sz w:val="35"/>
              </w:rPr>
              <w:t>rotated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right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by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one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bit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with</w:t>
            </w:r>
          </w:p>
          <w:p>
            <w:pPr>
              <w:pStyle w:val="10"/>
              <w:spacing w:before="15"/>
              <w:ind w:left="138"/>
              <w:rPr>
                <w:sz w:val="37"/>
              </w:rPr>
            </w:pPr>
            <w:r>
              <w:rPr>
                <w:sz w:val="37"/>
              </w:rPr>
              <w:t>carry</w:t>
            </w:r>
          </w:p>
        </w:tc>
        <w:tc>
          <w:tcPr>
            <w:tcW w:w="362" w:type="dxa"/>
          </w:tcPr>
          <w:p>
            <w:pPr>
              <w:pStyle w:val="10"/>
              <w:spacing w:before="98"/>
              <w:ind w:right="50"/>
              <w:jc w:val="right"/>
              <w:rPr>
                <w:sz w:val="35"/>
              </w:rPr>
            </w:pPr>
            <w:r>
              <w:rPr>
                <w:w w:val="97"/>
                <w:sz w:val="35"/>
              </w:rPr>
              <w:t>1</w:t>
            </w:r>
          </w:p>
        </w:tc>
      </w:tr>
    </w:tbl>
    <w:p>
      <w:pPr>
        <w:spacing w:after="0"/>
        <w:jc w:val="right"/>
        <w:rPr>
          <w:sz w:val="35"/>
        </w:rPr>
        <w:sectPr>
          <w:pgSz w:w="15840" w:h="12240" w:orient="landscape"/>
          <w:pgMar w:top="700" w:right="0" w:bottom="280" w:left="0" w:header="720" w:footer="720" w:gutter="0"/>
          <w:cols w:space="720" w:num="1"/>
        </w:sectPr>
      </w:pPr>
    </w:p>
    <w:p>
      <w:pPr>
        <w:pStyle w:val="7"/>
        <w:spacing w:before="7"/>
        <w:rPr>
          <w:sz w:val="10"/>
        </w:rPr>
      </w:pPr>
      <w:r>
        <w:pict>
          <v:group id="_x0000_s1150" o:spid="_x0000_s1150" o:spt="203" style="position:absolute;left:0pt;margin-left:36pt;margin-top:36pt;height:540.85pt;width:720.85pt;mso-position-horizontal-relative:page;mso-position-vertical-relative:page;z-index:-251634688;mso-width-relative:page;mso-height-relative:page;" coordorigin="720,720" coordsize="14417,10817">
            <o:lock v:ext="edit"/>
            <v:shape id="_x0000_s1151" o:spid="_x0000_s1151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52" o:spid="_x0000_s1152" style="position:absolute;left:3843;top:1592;height:710;width:1457;" fillcolor="#464646" filled="t" stroked="f" coordorigin="3844,1592" coordsize="1457,710" path="m4334,2270l4319,2270,4307,2268,4297,2266,4281,2258,4276,2251,4271,2235,4268,2222,4267,2206,4267,2186,4267,2027,4266,1989,4265,1957,4262,1931,4257,1912,4249,1892,4240,1874,4229,1859,4216,1847,4201,1838,4186,1831,4169,1827,4151,1825,4135,1826,4119,1829,4103,1835,4086,1842,4069,1854,4049,1870,4027,1892,4000,1919,4000,1592,3978,1592,3844,1645,3851,1662,3868,1657,3877,1655,3894,1655,3899,1657,3904,1662,3911,1667,3913,1674,3916,1686,3918,1699,3919,1718,3920,1746,3921,1780,3921,2186,3920,2206,3919,2221,3917,2233,3913,2241,3911,2251,3904,2258,3889,2265,3878,2268,3865,2270,3851,2270,3851,2287,4074,2287,4074,2270,4058,2270,4044,2268,4033,2266,4026,2263,4017,2256,4010,2251,4007,2244,4004,2236,4002,2224,4000,2207,4000,2186,4000,1948,4018,1931,4035,1917,4049,1905,4062,1898,4076,1892,4089,1888,4102,1886,4113,1885,4125,1886,4135,1888,4145,1892,4154,1898,4162,1904,4168,1912,4174,1921,4178,1931,4181,1946,4183,1967,4185,1994,4185,2027,4185,2186,4185,2217,4184,2226,4183,2232,4180,2244,4175,2253,4166,2261,4159,2264,4149,2267,4137,2269,4122,2270,4113,2270,4113,2287,4334,2287,4334,2270xm5300,1924l5043,1924,5043,1943,5061,1944,5077,1945,5089,1948,5098,1953,5110,1958,5117,1965,5122,1974,5125,1985,5127,2000,5129,2018,5129,2039,5129,2232,5113,2240,5097,2248,5081,2255,5064,2261,5046,2264,5028,2267,5010,2269,4992,2270,4962,2268,4931,2260,4900,2248,4870,2232,4842,2211,4816,2185,4793,2154,4774,2119,4758,2078,4747,2036,4740,1992,4738,1946,4741,1888,4752,1836,4769,1787,4793,1744,4829,1700,4874,1668,4926,1649,4985,1643,5030,1646,5070,1657,5105,1675,5136,1700,5157,1723,5175,1749,5190,1781,5204,1818,5223,1818,5204,1609,5187,1609,5185,1626,5182,1636,5177,1643,5175,1648,5168,1650,5156,1650,5144,1648,5127,1640,5101,1631,5079,1624,5059,1618,5043,1614,5026,1611,5010,1610,4993,1609,4976,1609,4928,1612,4884,1620,4843,1632,4805,1650,4763,1679,4726,1713,4694,1752,4668,1797,4649,1838,4635,1880,4627,1922,4625,1965,4629,2024,4643,2079,4666,2131,4699,2179,4755,2233,4822,2271,4901,2294,4992,2301,5024,2301,5055,2298,5086,2294,5115,2289,5142,2281,5169,2270,5197,2258,5225,2244,5225,2039,5226,2016,5228,1996,5230,1981,5235,1970,5244,1958,5255,1950,5270,1945,5288,1943,5300,1943,5300,1924xe">
              <v:path arrowok="t"/>
              <v:fill on="t" focussize="0,0"/>
              <v:stroke on="f"/>
              <v:imagedata o:title=""/>
              <o:lock v:ext="edit"/>
            </v:shape>
            <v:rect id="_x0000_s1153" o:spid="_x0000_s1153" o:spt="1" style="position:absolute;left:2282;top:4999;height:1323;width:396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4" o:spid="_x0000_s1154" style="position:absolute;left:2262;top:4979;height:1361;width:4006;" fillcolor="#000000" filled="t" stroked="f" coordorigin="2263,4979" coordsize="4006,1361" path="m6259,6340l2272,6340,2263,6333,2263,4987,2272,4979,6259,4979,6268,4987,6268,4999,2303,4999,2282,5018,2303,5018,2303,6302,2282,6302,2303,6321,6268,6321,6268,6333,6259,6340xm2303,5018l2282,5018,2303,4999,2303,5018xm6227,5018l2303,5018,2303,4999,6227,4999,6227,5018xm6227,6321l6227,4999,6247,5018,6268,5018,6268,6302,6247,6302,6227,6321xm6268,5018l6247,5018,6227,4999,6268,4999,6268,5018xm2303,6321l2282,6302,2303,6302,2303,6321xm6227,6321l2303,6321,2303,6302,6227,6302,6227,6321xm6268,6321l6227,6321,6247,6302,6268,6302,6268,6321xe">
              <v:path arrowok="t"/>
              <v:fill on="t" focussize="0,0"/>
              <v:stroke on="f"/>
              <v:imagedata o:title=""/>
              <o:lock v:ext="edit"/>
            </v:shape>
            <v:rect id="_x0000_s1155" o:spid="_x0000_s1155" o:spt="1" style="position:absolute;left:8409;top:6249;height:1323;width:396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6" o:spid="_x0000_s1156" style="position:absolute;left:8389;top:6229;height:1363;width:4006;" fillcolor="#000000" filled="t" stroked="f" coordorigin="8390,6230" coordsize="4006,1363" path="m12386,7592l8400,7592,8390,7583,8390,6239,8400,6230,12386,6230,12396,6239,12396,6249,8431,6249,8409,6270,8431,6270,8431,7552,8409,7552,8431,7571,12396,7571,12396,7583,12386,7592xm8431,6270l8409,6270,8431,6249,8431,6270xm12355,6270l8431,6270,8431,6249,12355,6249,12355,6270xm12355,7571l12355,6249,12374,6270,12396,6270,12396,7552,12374,7552,12355,7571xm12396,6270l12374,6270,12355,6249,12396,6249,12396,6270xm8431,7571l8409,7552,8431,7552,8431,7571xm12355,7571l8431,7571,8431,7552,12355,7552,12355,7571xm12396,7571l12355,7571,12374,7552,12396,7552,12396,7571xe">
              <v:path arrowok="t"/>
              <v:fill on="t" focussize="0,0"/>
              <v:stroke on="f"/>
              <v:imagedata o:title=""/>
              <o:lock v:ext="edit"/>
            </v:shape>
            <v:rect id="_x0000_s1157" o:spid="_x0000_s1157" o:spt="1" style="position:absolute;left:8409;top:3823;height:1323;width:396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8" o:spid="_x0000_s1158" style="position:absolute;left:4257;top:3803;height:3118;width:8139;" fillcolor="#000000" filled="t" stroked="f" coordorigin="4257,3804" coordsize="8139,3118" path="m4274,4398l4257,4398,4257,4999,4274,4999,4274,4398xm4334,6321l4317,6321,4317,6922,4334,6922,4334,6321xm12396,3813l12386,3804,12355,3804,12355,3845,12355,5126,8431,5126,8431,3845,12355,3845,12355,3804,8400,3804,8390,3813,8390,5157,8400,5167,12386,5167,12396,5157,12396,5145,12396,5126,12396,3845,12396,3823,12396,3813xe">
              <v:path arrowok="t"/>
              <v:fill on="t" focussize="0,0"/>
              <v:stroke on="f"/>
              <v:imagedata o:title=""/>
              <o:lock v:ext="edit"/>
            </v:shape>
            <v:shape id="_x0000_s1159" o:spid="_x0000_s1159" o:spt="75" type="#_x0000_t75" style="position:absolute;left:4320;top:6840;height:164;width:409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160" o:spid="_x0000_s1160" o:spt="75" type="#_x0000_t75" style="position:absolute;left:4262;top:4315;height:164;width:4148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161" o:spid="_x0000_s1161" o:spt="75" type="#_x0000_t75" style="position:absolute;left:5313;top:1824;height:677;width:1800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</v:group>
        </w:pict>
      </w:r>
    </w:p>
    <w:p>
      <w:pPr>
        <w:spacing w:before="56"/>
        <w:ind w:left="1441" w:right="0" w:firstLine="0"/>
        <w:jc w:val="left"/>
        <w:rPr>
          <w:sz w:val="104"/>
        </w:rPr>
      </w:pPr>
      <w:r>
        <w:rPr>
          <w:color w:val="464646"/>
          <w:sz w:val="104"/>
        </w:rPr>
        <w:t>Branc</w:t>
      </w:r>
    </w:p>
    <w:p>
      <w:pPr>
        <w:pStyle w:val="9"/>
        <w:numPr>
          <w:ilvl w:val="0"/>
          <w:numId w:val="4"/>
        </w:numPr>
        <w:tabs>
          <w:tab w:val="left" w:pos="1777"/>
          <w:tab w:val="left" w:pos="1778"/>
          <w:tab w:val="left" w:pos="4849"/>
          <w:tab w:val="left" w:pos="7597"/>
          <w:tab w:val="left" w:pos="11378"/>
          <w:tab w:val="left" w:pos="13232"/>
        </w:tabs>
        <w:spacing w:before="104" w:after="0" w:line="256" w:lineRule="auto"/>
        <w:ind w:left="1777" w:right="1460" w:hanging="419"/>
        <w:jc w:val="left"/>
        <w:rPr>
          <w:color w:val="959595"/>
          <w:sz w:val="43"/>
        </w:rPr>
      </w:pPr>
      <w:r>
        <w:pict>
          <v:shape id="_x0000_s1162" o:spid="_x0000_s1162" o:spt="202" type="#_x0000_t202" style="position:absolute;left:0pt;margin-left:114.1pt;margin-top:124.25pt;height:66.15pt;width:198.25pt;mso-position-horizontal-relative:page;z-index:2516602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6"/>
                    <w:rPr>
                      <w:sz w:val="38"/>
                    </w:rPr>
                  </w:pPr>
                </w:p>
                <w:p>
                  <w:pPr>
                    <w:spacing w:before="1"/>
                    <w:ind w:left="505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Branch</w:t>
                  </w:r>
                  <w:r>
                    <w:rPr>
                      <w:spacing w:val="-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Group</w:t>
                  </w:r>
                </w:p>
              </w:txbxContent>
            </v:textbox>
          </v:shape>
        </w:pict>
      </w:r>
      <w:r>
        <w:pict>
          <v:shape id="_x0000_s1163" o:spid="_x0000_s1163" o:spt="202" type="#_x0000_t202" style="position:absolute;left:0pt;margin-left:420.45pt;margin-top:65.45pt;height:66.15pt;width:198.25pt;mso-position-horizontal-relative:page;z-index:251661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3"/>
                    <w:rPr>
                      <w:sz w:val="37"/>
                    </w:rPr>
                  </w:pPr>
                </w:p>
                <w:p>
                  <w:pPr>
                    <w:spacing w:before="0"/>
                    <w:ind w:left="985" w:right="0" w:firstLine="0"/>
                    <w:jc w:val="left"/>
                    <w:rPr>
                      <w:sz w:val="35"/>
                    </w:rPr>
                  </w:pPr>
                  <w:r>
                    <w:rPr>
                      <w:sz w:val="35"/>
                    </w:rPr>
                    <w:t>Conditional</w:t>
                  </w:r>
                </w:p>
              </w:txbxContent>
            </v:textbox>
          </v:shape>
        </w:pict>
      </w:r>
      <w:r>
        <w:rPr>
          <w:sz w:val="43"/>
        </w:rPr>
        <w:t>The</w:t>
      </w:r>
      <w:r>
        <w:rPr>
          <w:spacing w:val="165"/>
          <w:sz w:val="43"/>
        </w:rPr>
        <w:t xml:space="preserve"> </w:t>
      </w:r>
      <w:r>
        <w:rPr>
          <w:sz w:val="43"/>
        </w:rPr>
        <w:t>instruction</w:t>
      </w:r>
      <w:r>
        <w:rPr>
          <w:sz w:val="43"/>
        </w:rPr>
        <w:tab/>
      </w:r>
      <w:r>
        <w:rPr>
          <w:sz w:val="43"/>
        </w:rPr>
        <w:t>in</w:t>
      </w:r>
      <w:r>
        <w:rPr>
          <w:spacing w:val="148"/>
          <w:sz w:val="43"/>
        </w:rPr>
        <w:t xml:space="preserve"> </w:t>
      </w:r>
      <w:r>
        <w:rPr>
          <w:sz w:val="43"/>
        </w:rPr>
        <w:t>this</w:t>
      </w:r>
      <w:r>
        <w:rPr>
          <w:spacing w:val="151"/>
          <w:sz w:val="43"/>
        </w:rPr>
        <w:t xml:space="preserve"> </w:t>
      </w:r>
      <w:r>
        <w:rPr>
          <w:sz w:val="43"/>
        </w:rPr>
        <w:t>group</w:t>
      </w:r>
      <w:r>
        <w:rPr>
          <w:sz w:val="43"/>
        </w:rPr>
        <w:tab/>
      </w:r>
      <w:r>
        <w:rPr>
          <w:sz w:val="43"/>
        </w:rPr>
        <w:t>change</w:t>
      </w:r>
      <w:r>
        <w:rPr>
          <w:spacing w:val="164"/>
          <w:sz w:val="43"/>
        </w:rPr>
        <w:t xml:space="preserve"> </w:t>
      </w:r>
      <w:r>
        <w:rPr>
          <w:sz w:val="43"/>
        </w:rPr>
        <w:t>the</w:t>
      </w:r>
      <w:r>
        <w:rPr>
          <w:spacing w:val="150"/>
          <w:sz w:val="43"/>
        </w:rPr>
        <w:t xml:space="preserve"> </w:t>
      </w:r>
      <w:r>
        <w:rPr>
          <w:sz w:val="43"/>
        </w:rPr>
        <w:t>normal</w:t>
      </w:r>
      <w:r>
        <w:rPr>
          <w:sz w:val="43"/>
        </w:rPr>
        <w:tab/>
      </w:r>
      <w:r>
        <w:rPr>
          <w:sz w:val="43"/>
        </w:rPr>
        <w:t>sequence</w:t>
      </w:r>
      <w:r>
        <w:rPr>
          <w:sz w:val="43"/>
        </w:rPr>
        <w:tab/>
      </w:r>
      <w:r>
        <w:rPr>
          <w:sz w:val="43"/>
        </w:rPr>
        <w:t>of</w:t>
      </w:r>
      <w:r>
        <w:rPr>
          <w:spacing w:val="31"/>
          <w:sz w:val="43"/>
        </w:rPr>
        <w:t xml:space="preserve"> </w:t>
      </w:r>
      <w:r>
        <w:rPr>
          <w:sz w:val="43"/>
        </w:rPr>
        <w:t>the</w:t>
      </w:r>
      <w:r>
        <w:rPr>
          <w:spacing w:val="-105"/>
          <w:sz w:val="43"/>
        </w:rPr>
        <w:t xml:space="preserve"> </w:t>
      </w:r>
      <w:r>
        <w:rPr>
          <w:sz w:val="43"/>
        </w:rPr>
        <w:t>program.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9"/>
        <w:numPr>
          <w:ilvl w:val="0"/>
          <w:numId w:val="4"/>
        </w:numPr>
        <w:tabs>
          <w:tab w:val="left" w:pos="1779"/>
        </w:tabs>
        <w:spacing w:before="226" w:after="0" w:line="249" w:lineRule="auto"/>
        <w:ind w:left="1776" w:right="1480" w:hanging="419"/>
        <w:jc w:val="left"/>
        <w:rPr>
          <w:color w:val="959595"/>
          <w:sz w:val="44"/>
        </w:rPr>
      </w:pPr>
      <w:r>
        <w:pict>
          <v:shape id="_x0000_s1164" o:spid="_x0000_s1164" o:spt="202" type="#_x0000_t202" style="position:absolute;left:0pt;margin-left:420.45pt;margin-top:-89.8pt;height:66.15pt;width:198.25pt;mso-position-horizontal-relative:page;z-index:2516602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2"/>
                    <w:rPr>
                      <w:sz w:val="34"/>
                    </w:rPr>
                  </w:pPr>
                </w:p>
                <w:p>
                  <w:pPr>
                    <w:spacing w:before="0"/>
                    <w:ind w:left="986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Unconditional</w:t>
                  </w:r>
                </w:p>
              </w:txbxContent>
            </v:textbox>
          </v:shape>
        </w:pict>
      </w:r>
      <w:r>
        <w:rPr>
          <w:sz w:val="44"/>
        </w:rPr>
        <w:t>Unconditional-</w:t>
      </w:r>
      <w:r>
        <w:rPr>
          <w:spacing w:val="13"/>
          <w:sz w:val="44"/>
        </w:rPr>
        <w:t xml:space="preserve"> </w:t>
      </w:r>
      <w:r>
        <w:rPr>
          <w:sz w:val="44"/>
        </w:rPr>
        <w:t>The</w:t>
      </w:r>
      <w:r>
        <w:rPr>
          <w:spacing w:val="19"/>
          <w:sz w:val="44"/>
        </w:rPr>
        <w:t xml:space="preserve"> </w:t>
      </w:r>
      <w:r>
        <w:rPr>
          <w:sz w:val="44"/>
        </w:rPr>
        <w:t>program</w:t>
      </w:r>
      <w:r>
        <w:rPr>
          <w:spacing w:val="24"/>
          <w:sz w:val="44"/>
        </w:rPr>
        <w:t xml:space="preserve"> </w:t>
      </w:r>
      <w:r>
        <w:rPr>
          <w:sz w:val="44"/>
        </w:rPr>
        <w:t>is</w:t>
      </w:r>
      <w:r>
        <w:rPr>
          <w:spacing w:val="8"/>
          <w:sz w:val="44"/>
        </w:rPr>
        <w:t xml:space="preserve"> </w:t>
      </w:r>
      <w:r>
        <w:rPr>
          <w:sz w:val="44"/>
        </w:rPr>
        <w:t>transferred</w:t>
      </w:r>
      <w:r>
        <w:rPr>
          <w:spacing w:val="35"/>
          <w:sz w:val="44"/>
        </w:rPr>
        <w:t xml:space="preserve"> </w:t>
      </w:r>
      <w:r>
        <w:rPr>
          <w:sz w:val="44"/>
        </w:rPr>
        <w:t>to</w:t>
      </w:r>
      <w:r>
        <w:rPr>
          <w:spacing w:val="19"/>
          <w:sz w:val="44"/>
        </w:rPr>
        <w:t xml:space="preserve"> </w:t>
      </w:r>
      <w:r>
        <w:rPr>
          <w:sz w:val="44"/>
        </w:rPr>
        <w:t>a</w:t>
      </w:r>
      <w:r>
        <w:rPr>
          <w:spacing w:val="10"/>
          <w:sz w:val="44"/>
        </w:rPr>
        <w:t xml:space="preserve"> </w:t>
      </w:r>
      <w:r>
        <w:rPr>
          <w:sz w:val="44"/>
        </w:rPr>
        <w:t>specified</w:t>
      </w:r>
      <w:r>
        <w:rPr>
          <w:spacing w:val="32"/>
          <w:sz w:val="44"/>
        </w:rPr>
        <w:t xml:space="preserve"> </w:t>
      </w:r>
      <w:r>
        <w:rPr>
          <w:sz w:val="44"/>
        </w:rPr>
        <w:t>memory</w:t>
      </w:r>
      <w:r>
        <w:rPr>
          <w:spacing w:val="-107"/>
          <w:sz w:val="44"/>
        </w:rPr>
        <w:t xml:space="preserve"> </w:t>
      </w:r>
      <w:r>
        <w:rPr>
          <w:sz w:val="44"/>
        </w:rPr>
        <w:t>location</w:t>
      </w:r>
      <w:r>
        <w:rPr>
          <w:spacing w:val="32"/>
          <w:sz w:val="44"/>
        </w:rPr>
        <w:t xml:space="preserve"> </w:t>
      </w:r>
      <w:r>
        <w:rPr>
          <w:sz w:val="44"/>
        </w:rPr>
        <w:t>unconditionally.</w:t>
      </w:r>
    </w:p>
    <w:p>
      <w:pPr>
        <w:pStyle w:val="9"/>
        <w:numPr>
          <w:ilvl w:val="0"/>
          <w:numId w:val="4"/>
        </w:numPr>
        <w:tabs>
          <w:tab w:val="left" w:pos="1779"/>
        </w:tabs>
        <w:spacing w:before="114" w:after="0" w:line="249" w:lineRule="auto"/>
        <w:ind w:left="1778" w:right="1471" w:hanging="420"/>
        <w:jc w:val="left"/>
        <w:rPr>
          <w:color w:val="959595"/>
          <w:sz w:val="44"/>
        </w:rPr>
      </w:pPr>
      <w:r>
        <w:rPr>
          <w:sz w:val="44"/>
        </w:rPr>
        <w:t>Conditional-</w:t>
      </w:r>
      <w:r>
        <w:rPr>
          <w:spacing w:val="22"/>
          <w:sz w:val="44"/>
        </w:rPr>
        <w:t xml:space="preserve"> </w:t>
      </w:r>
      <w:r>
        <w:rPr>
          <w:sz w:val="44"/>
        </w:rPr>
        <w:t>The</w:t>
      </w:r>
      <w:r>
        <w:rPr>
          <w:spacing w:val="-11"/>
          <w:sz w:val="44"/>
        </w:rPr>
        <w:t xml:space="preserve"> </w:t>
      </w:r>
      <w:r>
        <w:rPr>
          <w:sz w:val="44"/>
        </w:rPr>
        <w:t>program</w:t>
      </w:r>
      <w:r>
        <w:rPr>
          <w:spacing w:val="-5"/>
          <w:sz w:val="44"/>
        </w:rPr>
        <w:t xml:space="preserve"> </w:t>
      </w:r>
      <w:r>
        <w:rPr>
          <w:sz w:val="44"/>
        </w:rPr>
        <w:t>is</w:t>
      </w:r>
      <w:r>
        <w:rPr>
          <w:spacing w:val="-21"/>
          <w:sz w:val="44"/>
        </w:rPr>
        <w:t xml:space="preserve"> </w:t>
      </w:r>
      <w:r>
        <w:rPr>
          <w:sz w:val="44"/>
        </w:rPr>
        <w:t>transferred</w:t>
      </w:r>
      <w:r>
        <w:rPr>
          <w:spacing w:val="1"/>
          <w:sz w:val="44"/>
        </w:rPr>
        <w:t xml:space="preserve"> </w:t>
      </w:r>
      <w:r>
        <w:rPr>
          <w:sz w:val="44"/>
        </w:rPr>
        <w:t>to</w:t>
      </w:r>
      <w:r>
        <w:rPr>
          <w:spacing w:val="-16"/>
          <w:sz w:val="44"/>
        </w:rPr>
        <w:t xml:space="preserve"> </w:t>
      </w:r>
      <w:r>
        <w:rPr>
          <w:sz w:val="44"/>
        </w:rPr>
        <w:t>a</w:t>
      </w:r>
      <w:r>
        <w:rPr>
          <w:spacing w:val="-22"/>
          <w:sz w:val="44"/>
        </w:rPr>
        <w:t xml:space="preserve"> </w:t>
      </w:r>
      <w:r>
        <w:rPr>
          <w:sz w:val="44"/>
        </w:rPr>
        <w:t>specified</w:t>
      </w:r>
      <w:r>
        <w:rPr>
          <w:spacing w:val="4"/>
          <w:sz w:val="44"/>
        </w:rPr>
        <w:t xml:space="preserve"> </w:t>
      </w:r>
      <w:r>
        <w:rPr>
          <w:sz w:val="44"/>
        </w:rPr>
        <w:t>memory</w:t>
      </w:r>
      <w:r>
        <w:rPr>
          <w:spacing w:val="9"/>
          <w:sz w:val="44"/>
        </w:rPr>
        <w:t xml:space="preserve"> </w:t>
      </w:r>
      <w:r>
        <w:rPr>
          <w:sz w:val="44"/>
        </w:rPr>
        <w:t>location</w:t>
      </w:r>
      <w:r>
        <w:rPr>
          <w:spacing w:val="-107"/>
          <w:sz w:val="44"/>
        </w:rPr>
        <w:t xml:space="preserve"> </w:t>
      </w:r>
      <w:r>
        <w:rPr>
          <w:sz w:val="44"/>
        </w:rPr>
        <w:t>when</w:t>
      </w:r>
      <w:r>
        <w:rPr>
          <w:spacing w:val="16"/>
          <w:sz w:val="44"/>
        </w:rPr>
        <w:t xml:space="preserve"> </w:t>
      </w:r>
      <w:r>
        <w:rPr>
          <w:sz w:val="44"/>
        </w:rPr>
        <w:t>certain</w:t>
      </w:r>
      <w:r>
        <w:rPr>
          <w:spacing w:val="15"/>
          <w:sz w:val="44"/>
        </w:rPr>
        <w:t xml:space="preserve"> </w:t>
      </w:r>
      <w:r>
        <w:rPr>
          <w:sz w:val="44"/>
        </w:rPr>
        <w:t>condition</w:t>
      </w:r>
      <w:r>
        <w:rPr>
          <w:spacing w:val="18"/>
          <w:sz w:val="44"/>
        </w:rPr>
        <w:t xml:space="preserve"> </w:t>
      </w:r>
      <w:r>
        <w:rPr>
          <w:sz w:val="44"/>
        </w:rPr>
        <w:t>is</w:t>
      </w:r>
      <w:r>
        <w:rPr>
          <w:spacing w:val="-1"/>
          <w:sz w:val="44"/>
        </w:rPr>
        <w:t xml:space="preserve"> </w:t>
      </w:r>
      <w:r>
        <w:rPr>
          <w:sz w:val="44"/>
        </w:rPr>
        <w:t>satisfied.</w:t>
      </w:r>
    </w:p>
    <w:p>
      <w:pPr>
        <w:spacing w:after="0" w:line="249" w:lineRule="auto"/>
        <w:jc w:val="left"/>
        <w:rPr>
          <w:sz w:val="44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165" o:spid="_x0000_s1165" o:spt="203" style="height:100.9pt;width:721pt;" coordsize="14420,2018">
            <o:lock v:ext="edit"/>
            <v:shape id="_x0000_s1166" o:spid="_x0000_s1166" o:spt="75" type="#_x0000_t75" style="position:absolute;left:0;top:0;height:1901;width:14420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167" o:spid="_x0000_s1167" o:spt="202" type="#_x0000_t202" style="position:absolute;left:0;top:0;height:2018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5" w:line="240" w:lineRule="auto"/>
                      <w:rPr>
                        <w:sz w:val="61"/>
                      </w:rPr>
                    </w:pPr>
                  </w:p>
                  <w:p>
                    <w:pPr>
                      <w:spacing w:before="0"/>
                      <w:ind w:left="1263" w:right="0" w:firstLine="0"/>
                      <w:jc w:val="left"/>
                      <w:rPr>
                        <w:sz w:val="54"/>
                      </w:rPr>
                    </w:pPr>
                    <w:r>
                      <w:rPr>
                        <w:sz w:val="54"/>
                        <w:u w:val="thick"/>
                      </w:rPr>
                      <w:t>Unconditional</w:t>
                    </w:r>
                    <w:r>
                      <w:rPr>
                        <w:spacing w:val="77"/>
                        <w:sz w:val="54"/>
                        <w:u w:val="thick"/>
                      </w:rPr>
                      <w:t xml:space="preserve"> </w:t>
                    </w:r>
                    <w:r>
                      <w:rPr>
                        <w:sz w:val="54"/>
                        <w:u w:val="thick"/>
                      </w:rPr>
                      <w:t>instructions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22"/>
        <w:ind w:right="213"/>
        <w:jc w:val="center"/>
      </w:pPr>
      <w:r>
        <w:rPr>
          <w:w w:val="95"/>
        </w:rPr>
        <w:t>JMP</w:t>
      </w:r>
      <w:r>
        <w:rPr>
          <w:spacing w:val="13"/>
          <w:w w:val="95"/>
        </w:rPr>
        <w:t xml:space="preserve"> </w:t>
      </w:r>
      <w:r>
        <w:rPr>
          <w:w w:val="95"/>
        </w:rPr>
        <w:t>addr-</w:t>
      </w:r>
      <w:r>
        <w:rPr>
          <w:spacing w:val="35"/>
          <w:w w:val="95"/>
        </w:rPr>
        <w:t xml:space="preserve"> </w:t>
      </w:r>
      <w:r>
        <w:rPr>
          <w:w w:val="95"/>
        </w:rPr>
        <w:t>Program</w:t>
      </w:r>
      <w:r>
        <w:rPr>
          <w:spacing w:val="36"/>
          <w:w w:val="95"/>
        </w:rPr>
        <w:t xml:space="preserve"> </w:t>
      </w:r>
      <w:r>
        <w:rPr>
          <w:w w:val="95"/>
        </w:rPr>
        <w:t>jump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instruction</w:t>
      </w:r>
      <w:r>
        <w:rPr>
          <w:spacing w:val="72"/>
          <w:w w:val="95"/>
        </w:rPr>
        <w:t xml:space="preserve"> </w:t>
      </w:r>
      <w:r>
        <w:rPr>
          <w:w w:val="95"/>
        </w:rPr>
        <w:t>specified</w:t>
      </w:r>
      <w:r>
        <w:rPr>
          <w:spacing w:val="62"/>
          <w:w w:val="95"/>
        </w:rPr>
        <w:t xml:space="preserve"> </w:t>
      </w:r>
      <w:r>
        <w:rPr>
          <w:w w:val="95"/>
        </w:rPr>
        <w:t>by</w:t>
      </w:r>
    </w:p>
    <w:p>
      <w:pPr>
        <w:pStyle w:val="4"/>
        <w:spacing w:before="5"/>
        <w:ind w:left="2692" w:right="2541"/>
        <w:jc w:val="center"/>
      </w:pP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address</w:t>
      </w:r>
      <w:r>
        <w:rPr>
          <w:spacing w:val="39"/>
          <w:w w:val="95"/>
        </w:rPr>
        <w:t xml:space="preserve"> </w:t>
      </w:r>
      <w:r>
        <w:rPr>
          <w:w w:val="95"/>
        </w:rPr>
        <w:t>(label)</w:t>
      </w:r>
      <w:r>
        <w:rPr>
          <w:spacing w:val="31"/>
          <w:w w:val="95"/>
        </w:rPr>
        <w:t xml:space="preserve"> </w:t>
      </w:r>
      <w:r>
        <w:rPr>
          <w:w w:val="95"/>
        </w:rPr>
        <w:t>unconditionally.</w:t>
      </w:r>
    </w:p>
    <w:p>
      <w:pPr>
        <w:spacing w:before="128"/>
        <w:ind w:left="0" w:right="6530" w:firstLine="0"/>
        <w:jc w:val="center"/>
        <w:rPr>
          <w:sz w:val="54"/>
        </w:rPr>
      </w:pPr>
      <w:r>
        <w:rPr>
          <w:sz w:val="54"/>
          <w:u w:val="thick"/>
        </w:rPr>
        <w:t>Conditional</w:t>
      </w:r>
      <w:r>
        <w:rPr>
          <w:spacing w:val="86"/>
          <w:sz w:val="54"/>
          <w:u w:val="thick"/>
        </w:rPr>
        <w:t xml:space="preserve"> </w:t>
      </w:r>
      <w:r>
        <w:rPr>
          <w:sz w:val="54"/>
          <w:u w:val="thick"/>
        </w:rPr>
        <w:t>instructions</w:t>
      </w:r>
    </w:p>
    <w:p>
      <w:pPr>
        <w:pStyle w:val="7"/>
        <w:spacing w:before="6"/>
        <w:rPr>
          <w:sz w:val="26"/>
        </w:rPr>
      </w:pPr>
    </w:p>
    <w:tbl>
      <w:tblPr>
        <w:tblStyle w:val="6"/>
        <w:tblW w:w="0" w:type="auto"/>
        <w:tblInd w:w="2031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62"/>
        <w:gridCol w:w="9192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7" w:hRule="atLeast"/>
        </w:trPr>
        <w:tc>
          <w:tcPr>
            <w:tcW w:w="2962" w:type="dxa"/>
          </w:tcPr>
          <w:p>
            <w:pPr>
              <w:pStyle w:val="10"/>
              <w:spacing w:before="56"/>
              <w:ind w:left="870"/>
              <w:rPr>
                <w:rFonts w:ascii="Cambria"/>
                <w:sz w:val="37"/>
              </w:rPr>
            </w:pPr>
            <w:r>
              <w:rPr>
                <w:rFonts w:ascii="Cambria"/>
                <w:sz w:val="37"/>
              </w:rPr>
              <w:t>JZ</w:t>
            </w:r>
            <w:r>
              <w:rPr>
                <w:rFonts w:ascii="Cambria"/>
                <w:spacing w:val="18"/>
                <w:sz w:val="37"/>
              </w:rPr>
              <w:t xml:space="preserve"> </w:t>
            </w:r>
            <w:r>
              <w:rPr>
                <w:rFonts w:ascii="Cambria"/>
                <w:sz w:val="37"/>
              </w:rPr>
              <w:t>addr</w:t>
            </w:r>
          </w:p>
          <w:p>
            <w:pPr>
              <w:pStyle w:val="10"/>
              <w:spacing w:before="7"/>
              <w:rPr>
                <w:sz w:val="38"/>
              </w:rPr>
            </w:pPr>
          </w:p>
          <w:p>
            <w:pPr>
              <w:pStyle w:val="10"/>
              <w:tabs>
                <w:tab w:val="left" w:pos="1514"/>
              </w:tabs>
              <w:ind w:left="741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JNZ</w:t>
            </w:r>
            <w:r>
              <w:rPr>
                <w:rFonts w:ascii="Cambria"/>
                <w:sz w:val="36"/>
              </w:rPr>
              <w:tab/>
            </w:r>
            <w:r>
              <w:rPr>
                <w:rFonts w:ascii="Cambria"/>
                <w:sz w:val="36"/>
              </w:rPr>
              <w:t>addr</w:t>
            </w:r>
          </w:p>
        </w:tc>
        <w:tc>
          <w:tcPr>
            <w:tcW w:w="9192" w:type="dxa"/>
          </w:tcPr>
          <w:p>
            <w:pPr>
              <w:pStyle w:val="10"/>
              <w:spacing w:before="71"/>
              <w:ind w:left="2471" w:right="2451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result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zero</w:t>
            </w:r>
          </w:p>
          <w:p>
            <w:pPr>
              <w:pStyle w:val="10"/>
              <w:spacing w:before="2"/>
              <w:rPr>
                <w:sz w:val="39"/>
              </w:rPr>
            </w:pPr>
          </w:p>
          <w:p>
            <w:pPr>
              <w:pStyle w:val="10"/>
              <w:ind w:left="2471" w:right="2467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result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non-zero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3" w:hRule="atLeast"/>
        </w:trPr>
        <w:tc>
          <w:tcPr>
            <w:tcW w:w="2962" w:type="dxa"/>
          </w:tcPr>
          <w:p>
            <w:pPr>
              <w:pStyle w:val="10"/>
              <w:spacing w:before="57"/>
              <w:ind w:left="850"/>
              <w:rPr>
                <w:sz w:val="36"/>
              </w:rPr>
            </w:pPr>
            <w:r>
              <w:rPr>
                <w:i/>
                <w:w w:val="110"/>
                <w:sz w:val="36"/>
              </w:rPr>
              <w:t>$C</w:t>
            </w:r>
            <w:r>
              <w:rPr>
                <w:i/>
                <w:spacing w:val="12"/>
                <w:w w:val="110"/>
                <w:sz w:val="36"/>
              </w:rPr>
              <w:t xml:space="preserve"> </w:t>
            </w:r>
            <w:r>
              <w:rPr>
                <w:w w:val="110"/>
                <w:sz w:val="36"/>
              </w:rPr>
              <w:t>addr</w:t>
            </w:r>
          </w:p>
          <w:p>
            <w:pPr>
              <w:pStyle w:val="10"/>
              <w:spacing w:before="11"/>
              <w:rPr>
                <w:sz w:val="39"/>
              </w:rPr>
            </w:pPr>
          </w:p>
          <w:p>
            <w:pPr>
              <w:pStyle w:val="10"/>
              <w:ind w:left="729"/>
              <w:rPr>
                <w:sz w:val="35"/>
              </w:rPr>
            </w:pPr>
            <w:r>
              <w:rPr>
                <w:w w:val="115"/>
                <w:sz w:val="35"/>
              </w:rPr>
              <w:t>JNC</w:t>
            </w:r>
            <w:r>
              <w:rPr>
                <w:spacing w:val="-8"/>
                <w:w w:val="115"/>
                <w:sz w:val="35"/>
              </w:rPr>
              <w:t xml:space="preserve"> </w:t>
            </w:r>
            <w:r>
              <w:rPr>
                <w:w w:val="115"/>
                <w:sz w:val="35"/>
              </w:rPr>
              <w:t>addr</w:t>
            </w:r>
          </w:p>
        </w:tc>
        <w:tc>
          <w:tcPr>
            <w:tcW w:w="9192" w:type="dxa"/>
          </w:tcPr>
          <w:p>
            <w:pPr>
              <w:pStyle w:val="10"/>
              <w:spacing w:before="57"/>
              <w:ind w:left="2471" w:right="2463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there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carry</w:t>
            </w:r>
          </w:p>
          <w:p>
            <w:pPr>
              <w:pStyle w:val="10"/>
              <w:spacing w:before="1"/>
              <w:rPr>
                <w:sz w:val="39"/>
              </w:rPr>
            </w:pPr>
          </w:p>
          <w:p>
            <w:pPr>
              <w:pStyle w:val="10"/>
              <w:ind w:left="2471" w:right="2458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there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no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carry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3" w:hRule="atLeast"/>
        </w:trPr>
        <w:tc>
          <w:tcPr>
            <w:tcW w:w="2962" w:type="dxa"/>
          </w:tcPr>
          <w:p>
            <w:pPr>
              <w:pStyle w:val="10"/>
              <w:spacing w:before="48"/>
              <w:ind w:left="887"/>
              <w:rPr>
                <w:sz w:val="37"/>
              </w:rPr>
            </w:pPr>
            <w:r>
              <w:rPr>
                <w:w w:val="110"/>
                <w:sz w:val="37"/>
              </w:rPr>
              <w:t>JP</w:t>
            </w:r>
            <w:r>
              <w:rPr>
                <w:spacing w:val="-23"/>
                <w:w w:val="110"/>
                <w:sz w:val="37"/>
              </w:rPr>
              <w:t xml:space="preserve"> </w:t>
            </w:r>
            <w:r>
              <w:rPr>
                <w:w w:val="110"/>
                <w:sz w:val="37"/>
              </w:rPr>
              <w:t>addr</w:t>
            </w:r>
          </w:p>
          <w:p>
            <w:pPr>
              <w:pStyle w:val="10"/>
              <w:spacing w:before="3"/>
              <w:rPr>
                <w:sz w:val="37"/>
              </w:rPr>
            </w:pPr>
          </w:p>
          <w:p>
            <w:pPr>
              <w:pStyle w:val="10"/>
              <w:ind w:left="814"/>
              <w:rPr>
                <w:sz w:val="38"/>
              </w:rPr>
            </w:pPr>
            <w:r>
              <w:rPr>
                <w:w w:val="105"/>
                <w:sz w:val="38"/>
              </w:rPr>
              <w:t>JM</w:t>
            </w:r>
            <w:r>
              <w:rPr>
                <w:spacing w:val="3"/>
                <w:w w:val="105"/>
                <w:sz w:val="38"/>
              </w:rPr>
              <w:t xml:space="preserve"> </w:t>
            </w:r>
            <w:r>
              <w:rPr>
                <w:w w:val="105"/>
                <w:sz w:val="38"/>
              </w:rPr>
              <w:t>addr</w:t>
            </w:r>
          </w:p>
        </w:tc>
        <w:tc>
          <w:tcPr>
            <w:tcW w:w="9192" w:type="dxa"/>
          </w:tcPr>
          <w:p>
            <w:pPr>
              <w:pStyle w:val="10"/>
              <w:spacing w:before="48"/>
              <w:ind w:left="2471" w:right="2453"/>
              <w:jc w:val="center"/>
              <w:rPr>
                <w:sz w:val="37"/>
              </w:rPr>
            </w:pPr>
            <w:r>
              <w:rPr>
                <w:w w:val="95"/>
                <w:sz w:val="37"/>
              </w:rPr>
              <w:t>Jump</w:t>
            </w:r>
            <w:r>
              <w:rPr>
                <w:spacing w:val="2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if</w:t>
            </w:r>
            <w:r>
              <w:rPr>
                <w:spacing w:val="10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the</w:t>
            </w:r>
            <w:r>
              <w:rPr>
                <w:spacing w:val="10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result</w:t>
            </w:r>
            <w:r>
              <w:rPr>
                <w:spacing w:val="22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is</w:t>
            </w:r>
            <w:r>
              <w:rPr>
                <w:spacing w:val="3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plus</w:t>
            </w:r>
          </w:p>
          <w:p>
            <w:pPr>
              <w:pStyle w:val="10"/>
              <w:spacing w:before="10"/>
              <w:rPr>
                <w:sz w:val="38"/>
              </w:rPr>
            </w:pPr>
          </w:p>
          <w:p>
            <w:pPr>
              <w:pStyle w:val="10"/>
              <w:ind w:left="2471" w:right="2457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result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minus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3" w:hRule="atLeast"/>
        </w:trPr>
        <w:tc>
          <w:tcPr>
            <w:tcW w:w="2962" w:type="dxa"/>
          </w:tcPr>
          <w:p>
            <w:pPr>
              <w:pStyle w:val="10"/>
              <w:spacing w:before="33"/>
              <w:ind w:left="757"/>
              <w:rPr>
                <w:sz w:val="38"/>
              </w:rPr>
            </w:pPr>
            <w:r>
              <w:rPr>
                <w:w w:val="105"/>
                <w:sz w:val="38"/>
              </w:rPr>
              <w:t>JPE</w:t>
            </w:r>
            <w:r>
              <w:rPr>
                <w:spacing w:val="18"/>
                <w:w w:val="105"/>
                <w:sz w:val="38"/>
              </w:rPr>
              <w:t xml:space="preserve"> </w:t>
            </w:r>
            <w:r>
              <w:rPr>
                <w:w w:val="105"/>
                <w:sz w:val="38"/>
              </w:rPr>
              <w:t>addr</w:t>
            </w:r>
          </w:p>
          <w:p>
            <w:pPr>
              <w:pStyle w:val="10"/>
              <w:spacing w:before="5"/>
              <w:rPr>
                <w:sz w:val="37"/>
              </w:rPr>
            </w:pPr>
          </w:p>
          <w:p>
            <w:pPr>
              <w:pStyle w:val="10"/>
              <w:ind w:left="740"/>
              <w:rPr>
                <w:rFonts w:ascii="Cambria"/>
                <w:sz w:val="37"/>
              </w:rPr>
            </w:pPr>
            <w:r>
              <w:rPr>
                <w:rFonts w:ascii="Cambria"/>
                <w:sz w:val="37"/>
              </w:rPr>
              <w:t>JPO</w:t>
            </w:r>
            <w:r>
              <w:rPr>
                <w:rFonts w:ascii="Cambria"/>
                <w:spacing w:val="105"/>
                <w:sz w:val="37"/>
              </w:rPr>
              <w:t xml:space="preserve"> </w:t>
            </w:r>
            <w:r>
              <w:rPr>
                <w:rFonts w:ascii="Cambria"/>
                <w:sz w:val="37"/>
              </w:rPr>
              <w:t>addr</w:t>
            </w:r>
          </w:p>
        </w:tc>
        <w:tc>
          <w:tcPr>
            <w:tcW w:w="9192" w:type="dxa"/>
          </w:tcPr>
          <w:p>
            <w:pPr>
              <w:pStyle w:val="10"/>
              <w:spacing w:before="52"/>
              <w:ind w:left="2471" w:right="2458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even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parity</w:t>
            </w:r>
          </w:p>
          <w:p>
            <w:pPr>
              <w:pStyle w:val="10"/>
              <w:spacing w:before="1"/>
              <w:rPr>
                <w:sz w:val="39"/>
              </w:rPr>
            </w:pPr>
          </w:p>
          <w:p>
            <w:pPr>
              <w:pStyle w:val="10"/>
              <w:spacing w:before="1"/>
              <w:ind w:left="2471" w:right="2458"/>
              <w:jc w:val="center"/>
              <w:rPr>
                <w:sz w:val="36"/>
              </w:rPr>
            </w:pPr>
            <w:r>
              <w:rPr>
                <w:sz w:val="36"/>
              </w:rPr>
              <w:t>Jump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odd parity</w:t>
            </w:r>
          </w:p>
        </w:tc>
      </w:tr>
    </w:tbl>
    <w:p>
      <w:pPr>
        <w:spacing w:after="0"/>
        <w:jc w:val="center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pict>
          <v:line id="_x0000_s1168" o:spid="_x0000_s1168" o:spt="20" style="position:absolute;left:0pt;margin-left:160.3pt;margin-top:365.15pt;height:0pt;width:20.6pt;mso-position-horizontal-relative:page;mso-position-vertical-relative:page;z-index:-251633664;mso-width-relative:page;mso-height-relative:page;" stroked="t" coordsize="21600,21600">
            <v:path arrowok="t"/>
            <v:fill focussize="0,0"/>
            <v:stroke weight="0.72pt" color="#1C1C1C"/>
            <v:imagedata o:title=""/>
            <o:lock v:ext="edit"/>
          </v:line>
        </w:pict>
      </w:r>
      <w:r>
        <w:rPr>
          <w:sz w:val="20"/>
        </w:rPr>
        <w:pict>
          <v:group id="_x0000_s1169" o:spid="_x0000_s1169" o:spt="203" style="height:115.45pt;width:721pt;" coordsize="14420,2309">
            <o:lock v:ext="edit"/>
            <v:shape id="_x0000_s1170" o:spid="_x0000_s1170" o:spt="75" type="#_x0000_t75" style="position:absolute;left:0;top:0;height:2309;width:14420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171" o:spid="_x0000_s1171" o:spt="202" type="#_x0000_t202" style="position:absolute;left:0;top:0;height:230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" w:line="240" w:lineRule="auto"/>
                      <w:rPr>
                        <w:sz w:val="107"/>
                      </w:rPr>
                    </w:pPr>
                  </w:p>
                  <w:p>
                    <w:pPr>
                      <w:spacing w:before="0"/>
                      <w:ind w:left="725" w:right="0" w:firstLine="0"/>
                      <w:jc w:val="left"/>
                      <w:rPr>
                        <w:sz w:val="93"/>
                      </w:rPr>
                    </w:pPr>
                    <w:r>
                      <w:rPr>
                        <w:color w:val="464646"/>
                        <w:w w:val="95"/>
                        <w:sz w:val="93"/>
                      </w:rPr>
                      <w:t>Machine</w:t>
                    </w:r>
                    <w:r>
                      <w:rPr>
                        <w:color w:val="464646"/>
                        <w:spacing w:val="58"/>
                        <w:w w:val="95"/>
                        <w:sz w:val="93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93"/>
                      </w:rPr>
                      <w:t>control</w:t>
                    </w:r>
                    <w:r>
                      <w:rPr>
                        <w:color w:val="464646"/>
                        <w:spacing w:val="49"/>
                        <w:w w:val="95"/>
                        <w:sz w:val="93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93"/>
                      </w:rPr>
                      <w:t>Group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10" w:after="1"/>
        <w:rPr>
          <w:sz w:val="27"/>
        </w:rPr>
      </w:pPr>
    </w:p>
    <w:tbl>
      <w:tblPr>
        <w:tblStyle w:val="6"/>
        <w:tblW w:w="0" w:type="auto"/>
        <w:tblInd w:w="1561" w:type="dxa"/>
        <w:tblBorders>
          <w:top w:val="single" w:color="030303" w:sz="12" w:space="0"/>
          <w:left w:val="single" w:color="030303" w:sz="12" w:space="0"/>
          <w:bottom w:val="single" w:color="030303" w:sz="12" w:space="0"/>
          <w:right w:val="single" w:color="030303" w:sz="12" w:space="0"/>
          <w:insideH w:val="single" w:color="030303" w:sz="12" w:space="0"/>
          <w:insideV w:val="single" w:color="030303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65"/>
        <w:gridCol w:w="6120"/>
        <w:gridCol w:w="1829"/>
      </w:tblGrid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0" w:hRule="atLeast"/>
        </w:trPr>
        <w:tc>
          <w:tcPr>
            <w:tcW w:w="3965" w:type="dxa"/>
          </w:tcPr>
          <w:p>
            <w:pPr>
              <w:pStyle w:val="10"/>
              <w:spacing w:before="69"/>
              <w:ind w:left="576" w:right="544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IN</w:t>
            </w:r>
            <w:r>
              <w:rPr>
                <w:spacing w:val="32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port-address</w:t>
            </w:r>
          </w:p>
        </w:tc>
        <w:tc>
          <w:tcPr>
            <w:tcW w:w="6120" w:type="dxa"/>
          </w:tcPr>
          <w:p>
            <w:pPr>
              <w:pStyle w:val="10"/>
              <w:spacing w:before="69" w:line="249" w:lineRule="auto"/>
              <w:ind w:left="158" w:right="242" w:firstLine="2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available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port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moved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accumulator</w:t>
            </w:r>
          </w:p>
        </w:tc>
        <w:tc>
          <w:tcPr>
            <w:tcW w:w="1829" w:type="dxa"/>
          </w:tcPr>
          <w:p>
            <w:pPr>
              <w:pStyle w:val="10"/>
              <w:spacing w:before="69"/>
              <w:ind w:left="159"/>
              <w:rPr>
                <w:sz w:val="36"/>
              </w:rPr>
            </w:pPr>
            <w:r>
              <w:rPr>
                <w:sz w:val="36"/>
              </w:rPr>
              <w:t>03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6" w:hRule="atLeast"/>
        </w:trPr>
        <w:tc>
          <w:tcPr>
            <w:tcW w:w="3965" w:type="dxa"/>
          </w:tcPr>
          <w:p>
            <w:pPr>
              <w:pStyle w:val="10"/>
              <w:spacing w:before="45"/>
              <w:ind w:left="582" w:right="544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OUT</w:t>
            </w:r>
            <w:r>
              <w:rPr>
                <w:spacing w:val="28"/>
                <w:w w:val="105"/>
                <w:sz w:val="36"/>
              </w:rPr>
              <w:t xml:space="preserve"> </w:t>
            </w:r>
            <w:r>
              <w:rPr>
                <w:w w:val="105"/>
                <w:sz w:val="36"/>
              </w:rPr>
              <w:t>port-address</w:t>
            </w:r>
          </w:p>
        </w:tc>
        <w:tc>
          <w:tcPr>
            <w:tcW w:w="6120" w:type="dxa"/>
          </w:tcPr>
          <w:p>
            <w:pPr>
              <w:pStyle w:val="10"/>
              <w:spacing w:before="45" w:line="249" w:lineRule="auto"/>
              <w:ind w:left="159" w:right="1093" w:firstLine="2"/>
              <w:jc w:val="both"/>
              <w:rPr>
                <w:sz w:val="36"/>
              </w:rPr>
            </w:pPr>
            <w:r>
              <w:rPr>
                <w:sz w:val="36"/>
              </w:rPr>
              <w:t>The content of the accumulator is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moved to the port specified by its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address</w:t>
            </w:r>
          </w:p>
        </w:tc>
        <w:tc>
          <w:tcPr>
            <w:tcW w:w="1829" w:type="dxa"/>
          </w:tcPr>
          <w:p>
            <w:pPr>
              <w:pStyle w:val="10"/>
              <w:spacing w:before="45"/>
              <w:ind w:left="159"/>
              <w:rPr>
                <w:sz w:val="36"/>
              </w:rPr>
            </w:pPr>
            <w:r>
              <w:rPr>
                <w:sz w:val="36"/>
              </w:rPr>
              <w:t>03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6" w:hRule="atLeast"/>
        </w:trPr>
        <w:tc>
          <w:tcPr>
            <w:tcW w:w="3965" w:type="dxa"/>
          </w:tcPr>
          <w:p>
            <w:pPr>
              <w:pStyle w:val="10"/>
              <w:spacing w:before="48"/>
              <w:ind w:left="498" w:right="544"/>
              <w:jc w:val="center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HLT</w:t>
            </w:r>
          </w:p>
        </w:tc>
        <w:tc>
          <w:tcPr>
            <w:tcW w:w="6120" w:type="dxa"/>
          </w:tcPr>
          <w:p>
            <w:pPr>
              <w:pStyle w:val="10"/>
              <w:spacing w:before="59"/>
              <w:ind w:left="161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program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execution is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stopped</w:t>
            </w:r>
          </w:p>
        </w:tc>
        <w:tc>
          <w:tcPr>
            <w:tcW w:w="1829" w:type="dxa"/>
          </w:tcPr>
          <w:p>
            <w:pPr>
              <w:pStyle w:val="10"/>
              <w:spacing w:before="68"/>
              <w:ind w:left="159"/>
              <w:rPr>
                <w:sz w:val="35"/>
              </w:rPr>
            </w:pPr>
            <w:r>
              <w:rPr>
                <w:sz w:val="35"/>
              </w:rPr>
              <w:t>01</w:t>
            </w:r>
          </w:p>
        </w:tc>
      </w:tr>
    </w:tbl>
    <w:p>
      <w:pPr>
        <w:spacing w:after="0"/>
        <w:rPr>
          <w:sz w:val="35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172" o:spid="_x0000_s1172" o:spt="203" style="height:115.45pt;width:721pt;" coordsize="14420,2309">
            <o:lock v:ext="edit"/>
            <v:shape id="_x0000_s1173" o:spid="_x0000_s1173" o:spt="75" type="#_x0000_t75" style="position:absolute;left:0;top:0;height:2098;width:1442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174" o:spid="_x0000_s1174" o:spt="202" type="#_x0000_t202" style="position:absolute;left:0;top:0;height:230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" w:line="240" w:lineRule="auto"/>
                      <w:rPr>
                        <w:sz w:val="96"/>
                      </w:rPr>
                    </w:pPr>
                  </w:p>
                  <w:p>
                    <w:pPr>
                      <w:spacing w:before="0"/>
                      <w:ind w:left="722" w:right="0" w:firstLine="0"/>
                      <w:jc w:val="left"/>
                      <w:rPr>
                        <w:sz w:val="104"/>
                      </w:rPr>
                    </w:pPr>
                    <w:r>
                      <w:rPr>
                        <w:color w:val="464646"/>
                        <w:sz w:val="104"/>
                      </w:rPr>
                      <w:t>Problems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9"/>
        <w:rPr>
          <w:sz w:val="17"/>
        </w:rPr>
      </w:pPr>
    </w:p>
    <w:p>
      <w:pPr>
        <w:pStyle w:val="7"/>
        <w:spacing w:before="77" w:line="244" w:lineRule="auto"/>
        <w:ind w:left="2017" w:right="1451" w:firstLine="1"/>
        <w:jc w:val="both"/>
      </w:pPr>
      <w:r>
        <w:t>WAP to place the content of the memory location FC50H</w:t>
      </w:r>
      <w:r>
        <w:rPr>
          <w:spacing w:val="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B</w:t>
      </w:r>
      <w:r>
        <w:rPr>
          <w:spacing w:val="-2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FC51</w:t>
      </w:r>
      <w:r>
        <w:rPr>
          <w:spacing w:val="-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C.</w:t>
      </w:r>
      <w:r>
        <w:rPr>
          <w:spacing w:val="8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130"/>
        </w:rPr>
        <w:t xml:space="preserve"> </w:t>
      </w:r>
      <w:r>
        <w:t>FC50</w:t>
      </w:r>
      <w:r>
        <w:rPr>
          <w:spacing w:val="9"/>
        </w:rPr>
        <w:t xml:space="preserve"> </w:t>
      </w:r>
      <w:r>
        <w:t>and FC51</w:t>
      </w:r>
      <w:r>
        <w:rPr>
          <w:spacing w:val="14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llH</w:t>
      </w:r>
      <w:r>
        <w:rPr>
          <w:spacing w:val="3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12H.</w:t>
      </w:r>
    </w:p>
    <w:p>
      <w:pPr>
        <w:pStyle w:val="7"/>
        <w:spacing w:before="137" w:line="244" w:lineRule="auto"/>
        <w:ind w:left="2021" w:right="1461" w:hanging="4"/>
        <w:jc w:val="both"/>
      </w:pPr>
      <w:r>
        <w:t>WAP to place 05 in the accumulator. Increment it by one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memory</w:t>
      </w:r>
      <w:r>
        <w:rPr>
          <w:spacing w:val="18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FC50H.</w:t>
      </w:r>
    </w:p>
    <w:p>
      <w:pPr>
        <w:pStyle w:val="7"/>
        <w:spacing w:before="134" w:line="244" w:lineRule="auto"/>
        <w:ind w:left="2019" w:right="1453" w:firstLine="3"/>
        <w:jc w:val="both"/>
      </w:pPr>
      <w:r>
        <w:rPr>
          <w:w w:val="95"/>
        </w:rPr>
        <w:t>WAP to add two numbers 49H and 56H which are stored in</w:t>
      </w:r>
      <w:r>
        <w:rPr>
          <w:spacing w:val="1"/>
          <w:w w:val="95"/>
        </w:rPr>
        <w:t xml:space="preserve"> </w:t>
      </w:r>
      <w:r>
        <w:t>memory location 2501H and 2502H and store the result in</w:t>
      </w:r>
      <w:r>
        <w:rPr>
          <w:spacing w:val="-130"/>
        </w:rPr>
        <w:t xml:space="preserve"> </w:t>
      </w:r>
      <w:r>
        <w:t>2503H.</w:t>
      </w:r>
    </w:p>
    <w:p>
      <w:pPr>
        <w:pStyle w:val="4"/>
        <w:spacing w:before="123"/>
        <w:ind w:left="2019" w:right="1477" w:hanging="1"/>
        <w:jc w:val="both"/>
      </w:pPr>
      <w:r>
        <w:rPr>
          <w:w w:val="95"/>
        </w:rPr>
        <w:t>WAP to subtract</w:t>
      </w:r>
      <w:r>
        <w:rPr>
          <w:spacing w:val="121"/>
        </w:rPr>
        <w:t xml:space="preserve"> </w:t>
      </w:r>
      <w:r>
        <w:rPr>
          <w:w w:val="95"/>
        </w:rPr>
        <w:t>two numbers 48 and 32 which are stored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2501H</w:t>
      </w:r>
      <w:r>
        <w:rPr>
          <w:spacing w:val="-10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2502H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2503H.</w:t>
      </w:r>
    </w:p>
    <w:p>
      <w:pPr>
        <w:spacing w:after="0"/>
        <w:jc w:val="both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0"/>
        </w:rPr>
      </w:pPr>
    </w:p>
    <w:p>
      <w:pPr>
        <w:pStyle w:val="7"/>
        <w:spacing w:before="117" w:line="220" w:lineRule="auto"/>
        <w:ind w:left="2019" w:right="1573" w:hanging="2"/>
        <w:jc w:val="both"/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-880110</wp:posOffset>
            </wp:positionV>
            <wp:extent cx="9156065" cy="1325880"/>
            <wp:effectExtent l="0" t="0" r="0" b="0"/>
            <wp:wrapNone/>
            <wp:docPr id="1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8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WAP to find one’s complement of 96H which is stored in</w:t>
      </w:r>
      <w:r>
        <w:rPr>
          <w:spacing w:val="-130"/>
        </w:rPr>
        <w:t xml:space="preserve"> </w:t>
      </w:r>
      <w:r>
        <w:t>2501H</w:t>
      </w:r>
      <w:r>
        <w:rPr>
          <w:spacing w:val="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store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result</w:t>
      </w:r>
      <w:r>
        <w:rPr>
          <w:spacing w:val="1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2502H.</w:t>
      </w:r>
    </w:p>
    <w:p>
      <w:pPr>
        <w:spacing w:before="122" w:line="223" w:lineRule="auto"/>
        <w:ind w:left="2019" w:right="1586" w:hanging="2"/>
        <w:jc w:val="both"/>
        <w:rPr>
          <w:sz w:val="53"/>
        </w:rPr>
      </w:pPr>
      <w:r>
        <w:rPr>
          <w:w w:val="95"/>
          <w:sz w:val="53"/>
        </w:rPr>
        <w:t>WAP to find the one’s complement</w:t>
      </w:r>
      <w:r>
        <w:rPr>
          <w:spacing w:val="119"/>
          <w:sz w:val="53"/>
        </w:rPr>
        <w:t xml:space="preserve"> </w:t>
      </w:r>
      <w:r>
        <w:rPr>
          <w:w w:val="95"/>
          <w:sz w:val="53"/>
        </w:rPr>
        <w:t>of 5485H. The number</w:t>
      </w:r>
      <w:r>
        <w:rPr>
          <w:spacing w:val="1"/>
          <w:w w:val="95"/>
          <w:sz w:val="53"/>
        </w:rPr>
        <w:t xml:space="preserve"> </w:t>
      </w:r>
      <w:r>
        <w:rPr>
          <w:sz w:val="52"/>
        </w:rPr>
        <w:t>is stored in memory location 2501H, 2502H and the result</w:t>
      </w:r>
      <w:r>
        <w:rPr>
          <w:spacing w:val="1"/>
          <w:sz w:val="52"/>
        </w:rPr>
        <w:t xml:space="preserve"> </w:t>
      </w:r>
      <w:r>
        <w:rPr>
          <w:sz w:val="53"/>
        </w:rPr>
        <w:t>is</w:t>
      </w:r>
      <w:r>
        <w:rPr>
          <w:spacing w:val="-16"/>
          <w:sz w:val="53"/>
        </w:rPr>
        <w:t xml:space="preserve"> </w:t>
      </w:r>
      <w:r>
        <w:rPr>
          <w:sz w:val="53"/>
        </w:rPr>
        <w:t>to</w:t>
      </w:r>
      <w:r>
        <w:rPr>
          <w:spacing w:val="-16"/>
          <w:sz w:val="53"/>
        </w:rPr>
        <w:t xml:space="preserve"> </w:t>
      </w:r>
      <w:r>
        <w:rPr>
          <w:sz w:val="53"/>
        </w:rPr>
        <w:t>be</w:t>
      </w:r>
      <w:r>
        <w:rPr>
          <w:spacing w:val="-23"/>
          <w:sz w:val="53"/>
        </w:rPr>
        <w:t xml:space="preserve"> </w:t>
      </w:r>
      <w:r>
        <w:rPr>
          <w:sz w:val="53"/>
        </w:rPr>
        <w:t>stored</w:t>
      </w:r>
      <w:r>
        <w:rPr>
          <w:spacing w:val="5"/>
          <w:sz w:val="53"/>
        </w:rPr>
        <w:t xml:space="preserve"> </w:t>
      </w:r>
      <w:r>
        <w:rPr>
          <w:sz w:val="53"/>
        </w:rPr>
        <w:t>in</w:t>
      </w:r>
      <w:r>
        <w:rPr>
          <w:spacing w:val="-16"/>
          <w:sz w:val="53"/>
        </w:rPr>
        <w:t xml:space="preserve"> </w:t>
      </w:r>
      <w:r>
        <w:rPr>
          <w:sz w:val="53"/>
        </w:rPr>
        <w:t>memory</w:t>
      </w:r>
      <w:r>
        <w:rPr>
          <w:spacing w:val="12"/>
          <w:sz w:val="53"/>
        </w:rPr>
        <w:t xml:space="preserve"> </w:t>
      </w:r>
      <w:r>
        <w:rPr>
          <w:sz w:val="53"/>
        </w:rPr>
        <w:t>location</w:t>
      </w:r>
      <w:r>
        <w:rPr>
          <w:spacing w:val="-5"/>
          <w:sz w:val="53"/>
        </w:rPr>
        <w:t xml:space="preserve"> </w:t>
      </w:r>
      <w:r>
        <w:rPr>
          <w:sz w:val="53"/>
        </w:rPr>
        <w:t>2503H</w:t>
      </w:r>
      <w:r>
        <w:rPr>
          <w:spacing w:val="-8"/>
          <w:sz w:val="53"/>
        </w:rPr>
        <w:t xml:space="preserve"> </w:t>
      </w:r>
      <w:r>
        <w:rPr>
          <w:sz w:val="53"/>
        </w:rPr>
        <w:t>and</w:t>
      </w:r>
      <w:r>
        <w:rPr>
          <w:spacing w:val="-9"/>
          <w:sz w:val="53"/>
        </w:rPr>
        <w:t xml:space="preserve"> </w:t>
      </w:r>
      <w:r>
        <w:rPr>
          <w:sz w:val="53"/>
        </w:rPr>
        <w:t>2504H.</w:t>
      </w:r>
    </w:p>
    <w:p>
      <w:pPr>
        <w:pStyle w:val="7"/>
        <w:spacing w:before="90" w:line="590" w:lineRule="exact"/>
        <w:ind w:left="2138"/>
        <w:jc w:val="both"/>
      </w:pPr>
      <w:r>
        <w:t>WAP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find</w:t>
      </w:r>
      <w:r>
        <w:rPr>
          <w:spacing w:val="-18"/>
        </w:rPr>
        <w:t xml:space="preserve"> </w:t>
      </w:r>
      <w:r>
        <w:t>two’s</w:t>
      </w:r>
      <w:r>
        <w:rPr>
          <w:spacing w:val="-9"/>
        </w:rPr>
        <w:t xml:space="preserve"> </w:t>
      </w:r>
      <w:r>
        <w:t>complement</w:t>
      </w:r>
      <w:r>
        <w:rPr>
          <w:spacing w:val="1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96H</w:t>
      </w:r>
      <w:r>
        <w:rPr>
          <w:spacing w:val="-1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</w:p>
    <w:p>
      <w:pPr>
        <w:spacing w:before="0" w:line="579" w:lineRule="exact"/>
        <w:ind w:left="2019" w:right="0" w:firstLine="0"/>
        <w:jc w:val="both"/>
        <w:rPr>
          <w:sz w:val="52"/>
        </w:rPr>
      </w:pPr>
      <w:r>
        <w:rPr>
          <w:sz w:val="52"/>
        </w:rPr>
        <w:t>2501H and</w:t>
      </w:r>
      <w:r>
        <w:rPr>
          <w:spacing w:val="-3"/>
          <w:sz w:val="52"/>
        </w:rPr>
        <w:t xml:space="preserve"> </w:t>
      </w:r>
      <w:r>
        <w:rPr>
          <w:sz w:val="52"/>
        </w:rPr>
        <w:t>store</w:t>
      </w:r>
      <w:r>
        <w:rPr>
          <w:spacing w:val="7"/>
          <w:sz w:val="52"/>
        </w:rPr>
        <w:t xml:space="preserve"> </w:t>
      </w:r>
      <w:r>
        <w:rPr>
          <w:sz w:val="52"/>
        </w:rPr>
        <w:t>the</w:t>
      </w:r>
      <w:r>
        <w:rPr>
          <w:spacing w:val="-8"/>
          <w:sz w:val="52"/>
        </w:rPr>
        <w:t xml:space="preserve"> </w:t>
      </w:r>
      <w:r>
        <w:rPr>
          <w:sz w:val="52"/>
        </w:rPr>
        <w:t>result</w:t>
      </w:r>
      <w:r>
        <w:rPr>
          <w:spacing w:val="10"/>
          <w:sz w:val="52"/>
        </w:rPr>
        <w:t xml:space="preserve"> </w:t>
      </w:r>
      <w:r>
        <w:rPr>
          <w:sz w:val="52"/>
        </w:rPr>
        <w:t>in</w:t>
      </w:r>
      <w:r>
        <w:rPr>
          <w:spacing w:val="-7"/>
          <w:sz w:val="52"/>
        </w:rPr>
        <w:t xml:space="preserve"> </w:t>
      </w:r>
      <w:r>
        <w:rPr>
          <w:sz w:val="52"/>
        </w:rPr>
        <w:t>2502H.</w:t>
      </w:r>
    </w:p>
    <w:p>
      <w:pPr>
        <w:spacing w:before="114" w:line="223" w:lineRule="auto"/>
        <w:ind w:left="2019" w:right="1580" w:firstLine="3"/>
        <w:jc w:val="both"/>
        <w:rPr>
          <w:sz w:val="54"/>
        </w:rPr>
      </w:pPr>
      <w:r>
        <w:rPr>
          <w:sz w:val="53"/>
        </w:rPr>
        <w:t>WAP</w:t>
      </w:r>
      <w:r>
        <w:rPr>
          <w:spacing w:val="1"/>
          <w:sz w:val="53"/>
        </w:rPr>
        <w:t xml:space="preserve"> </w:t>
      </w:r>
      <w:r>
        <w:rPr>
          <w:sz w:val="53"/>
        </w:rPr>
        <w:t>to</w:t>
      </w:r>
      <w:r>
        <w:rPr>
          <w:spacing w:val="1"/>
          <w:sz w:val="53"/>
        </w:rPr>
        <w:t xml:space="preserve"> </w:t>
      </w:r>
      <w:r>
        <w:rPr>
          <w:sz w:val="53"/>
        </w:rPr>
        <w:t>find</w:t>
      </w:r>
      <w:r>
        <w:rPr>
          <w:spacing w:val="1"/>
          <w:sz w:val="53"/>
        </w:rPr>
        <w:t xml:space="preserve"> </w:t>
      </w:r>
      <w:r>
        <w:rPr>
          <w:sz w:val="53"/>
        </w:rPr>
        <w:t>the</w:t>
      </w:r>
      <w:r>
        <w:rPr>
          <w:spacing w:val="1"/>
          <w:sz w:val="53"/>
        </w:rPr>
        <w:t xml:space="preserve"> </w:t>
      </w:r>
      <w:r>
        <w:rPr>
          <w:sz w:val="53"/>
        </w:rPr>
        <w:t>two’s</w:t>
      </w:r>
      <w:r>
        <w:rPr>
          <w:spacing w:val="1"/>
          <w:sz w:val="53"/>
        </w:rPr>
        <w:t xml:space="preserve"> </w:t>
      </w:r>
      <w:r>
        <w:rPr>
          <w:sz w:val="53"/>
        </w:rPr>
        <w:t>complement</w:t>
      </w:r>
      <w:r>
        <w:rPr>
          <w:spacing w:val="1"/>
          <w:sz w:val="53"/>
        </w:rPr>
        <w:t xml:space="preserve"> </w:t>
      </w:r>
      <w:r>
        <w:rPr>
          <w:sz w:val="53"/>
        </w:rPr>
        <w:t>of</w:t>
      </w:r>
      <w:r>
        <w:rPr>
          <w:spacing w:val="1"/>
          <w:sz w:val="53"/>
        </w:rPr>
        <w:t xml:space="preserve"> </w:t>
      </w:r>
      <w:r>
        <w:rPr>
          <w:sz w:val="53"/>
        </w:rPr>
        <w:t>5B8CH.</w:t>
      </w:r>
      <w:r>
        <w:rPr>
          <w:spacing w:val="1"/>
          <w:sz w:val="53"/>
        </w:rPr>
        <w:t xml:space="preserve"> </w:t>
      </w:r>
      <w:r>
        <w:rPr>
          <w:sz w:val="53"/>
        </w:rPr>
        <w:t>The</w:t>
      </w:r>
      <w:r>
        <w:rPr>
          <w:spacing w:val="1"/>
          <w:sz w:val="53"/>
        </w:rPr>
        <w:t xml:space="preserve"> </w:t>
      </w:r>
      <w:r>
        <w:rPr>
          <w:sz w:val="52"/>
        </w:rPr>
        <w:t>number is stored in memory location 2501H, 2502H and</w:t>
      </w:r>
      <w:r>
        <w:rPr>
          <w:spacing w:val="1"/>
          <w:sz w:val="52"/>
        </w:rPr>
        <w:t xml:space="preserve"> </w:t>
      </w:r>
      <w:r>
        <w:rPr>
          <w:sz w:val="52"/>
        </w:rPr>
        <w:t>the result is to be stored in memory location 2503H and</w:t>
      </w:r>
      <w:r>
        <w:rPr>
          <w:spacing w:val="1"/>
          <w:sz w:val="52"/>
        </w:rPr>
        <w:t xml:space="preserve"> </w:t>
      </w:r>
      <w:r>
        <w:rPr>
          <w:sz w:val="54"/>
        </w:rPr>
        <w:t>2504H.</w:t>
      </w:r>
    </w:p>
    <w:p>
      <w:pPr>
        <w:spacing w:before="128" w:line="223" w:lineRule="auto"/>
        <w:ind w:left="2019" w:right="1572" w:hanging="1"/>
        <w:jc w:val="both"/>
        <w:rPr>
          <w:sz w:val="52"/>
        </w:rPr>
      </w:pPr>
      <w:r>
        <w:rPr>
          <w:sz w:val="52"/>
        </w:rPr>
        <w:t>WAP to find smaller of two numbers 56H and 32H. The</w:t>
      </w:r>
      <w:r>
        <w:rPr>
          <w:spacing w:val="1"/>
          <w:sz w:val="52"/>
        </w:rPr>
        <w:t xml:space="preserve"> </w:t>
      </w:r>
      <w:r>
        <w:rPr>
          <w:sz w:val="53"/>
        </w:rPr>
        <w:t>first number is stored in 2501H and second number is</w:t>
      </w:r>
      <w:r>
        <w:rPr>
          <w:spacing w:val="1"/>
          <w:sz w:val="53"/>
        </w:rPr>
        <w:t xml:space="preserve"> </w:t>
      </w:r>
      <w:r>
        <w:rPr>
          <w:sz w:val="52"/>
        </w:rPr>
        <w:t>stored</w:t>
      </w:r>
      <w:r>
        <w:rPr>
          <w:spacing w:val="21"/>
          <w:sz w:val="52"/>
        </w:rPr>
        <w:t xml:space="preserve"> </w:t>
      </w:r>
      <w:r>
        <w:rPr>
          <w:sz w:val="52"/>
        </w:rPr>
        <w:t>in</w:t>
      </w:r>
      <w:r>
        <w:rPr>
          <w:spacing w:val="1"/>
          <w:sz w:val="52"/>
        </w:rPr>
        <w:t xml:space="preserve"> </w:t>
      </w:r>
      <w:r>
        <w:rPr>
          <w:sz w:val="52"/>
        </w:rPr>
        <w:t>2502H.</w:t>
      </w:r>
      <w:r>
        <w:rPr>
          <w:spacing w:val="2"/>
          <w:sz w:val="52"/>
        </w:rPr>
        <w:t xml:space="preserve"> </w:t>
      </w:r>
      <w:r>
        <w:rPr>
          <w:sz w:val="52"/>
        </w:rPr>
        <w:t>The</w:t>
      </w:r>
      <w:r>
        <w:rPr>
          <w:spacing w:val="-1"/>
          <w:sz w:val="52"/>
        </w:rPr>
        <w:t xml:space="preserve"> </w:t>
      </w:r>
      <w:r>
        <w:rPr>
          <w:sz w:val="52"/>
        </w:rPr>
        <w:t>result</w:t>
      </w:r>
      <w:r>
        <w:rPr>
          <w:spacing w:val="17"/>
          <w:sz w:val="52"/>
        </w:rPr>
        <w:t xml:space="preserve"> </w:t>
      </w:r>
      <w:r>
        <w:rPr>
          <w:sz w:val="52"/>
        </w:rPr>
        <w:t>is</w:t>
      </w:r>
      <w:r>
        <w:rPr>
          <w:spacing w:val="-2"/>
          <w:sz w:val="52"/>
        </w:rPr>
        <w:t xml:space="preserve"> </w:t>
      </w:r>
      <w:r>
        <w:rPr>
          <w:sz w:val="52"/>
        </w:rPr>
        <w:t>to</w:t>
      </w:r>
      <w:r>
        <w:rPr>
          <w:spacing w:val="3"/>
          <w:sz w:val="52"/>
        </w:rPr>
        <w:t xml:space="preserve"> </w:t>
      </w:r>
      <w:r>
        <w:rPr>
          <w:sz w:val="52"/>
        </w:rPr>
        <w:t>be</w:t>
      </w:r>
      <w:r>
        <w:rPr>
          <w:spacing w:val="-4"/>
          <w:sz w:val="52"/>
        </w:rPr>
        <w:t xml:space="preserve"> </w:t>
      </w:r>
      <w:r>
        <w:rPr>
          <w:sz w:val="52"/>
        </w:rPr>
        <w:t>stored</w:t>
      </w:r>
      <w:r>
        <w:rPr>
          <w:spacing w:val="13"/>
          <w:sz w:val="52"/>
        </w:rPr>
        <w:t xml:space="preserve"> </w:t>
      </w:r>
      <w:r>
        <w:rPr>
          <w:sz w:val="52"/>
        </w:rPr>
        <w:t>in</w:t>
      </w:r>
      <w:r>
        <w:rPr>
          <w:spacing w:val="-2"/>
          <w:sz w:val="52"/>
        </w:rPr>
        <w:t xml:space="preserve"> </w:t>
      </w:r>
      <w:r>
        <w:rPr>
          <w:sz w:val="52"/>
        </w:rPr>
        <w:t>2503H.</w:t>
      </w:r>
    </w:p>
    <w:p>
      <w:pPr>
        <w:spacing w:after="0" w:line="223" w:lineRule="auto"/>
        <w:jc w:val="both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5"/>
        </w:rPr>
      </w:pPr>
    </w:p>
    <w:p>
      <w:pPr>
        <w:pStyle w:val="7"/>
        <w:spacing w:before="78" w:line="247" w:lineRule="auto"/>
        <w:ind w:left="2020" w:right="1578" w:hanging="3"/>
        <w:jc w:val="both"/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-918845</wp:posOffset>
            </wp:positionV>
            <wp:extent cx="9156065" cy="1033145"/>
            <wp:effectExtent l="0" t="0" r="0" b="0"/>
            <wp:wrapNone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WAP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access</w:t>
      </w:r>
      <w:r>
        <w:rPr>
          <w:spacing w:val="-16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33H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CCH</w:t>
      </w:r>
      <w:r>
        <w:rPr>
          <w:spacing w:val="-15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01H</w:t>
      </w:r>
      <w:r>
        <w:rPr>
          <w:spacing w:val="-17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08H.</w:t>
      </w:r>
      <w:r>
        <w:rPr>
          <w:spacing w:val="-19"/>
        </w:rPr>
        <w:t xml:space="preserve"> </w:t>
      </w:r>
      <w:r>
        <w:t>Do</w:t>
      </w:r>
      <w:r>
        <w:rPr>
          <w:spacing w:val="-130"/>
        </w:rPr>
        <w:t xml:space="preserve"> </w:t>
      </w:r>
      <w:r>
        <w:t>the OR operation and transfer the resultant value to port</w:t>
      </w:r>
      <w:r>
        <w:rPr>
          <w:spacing w:val="1"/>
        </w:rPr>
        <w:t xml:space="preserve"> </w:t>
      </w:r>
      <w:r>
        <w:t>address</w:t>
      </w:r>
      <w:r>
        <w:rPr>
          <w:spacing w:val="31"/>
        </w:rPr>
        <w:t xml:space="preserve"> </w:t>
      </w:r>
      <w:r>
        <w:t>03H.</w:t>
      </w:r>
    </w:p>
    <w:p>
      <w:pPr>
        <w:pStyle w:val="7"/>
        <w:spacing w:before="113" w:line="247" w:lineRule="auto"/>
        <w:ind w:left="2017" w:right="1574" w:firstLine="1"/>
        <w:jc w:val="both"/>
      </w:pPr>
      <w:r>
        <w:rPr>
          <w:w w:val="95"/>
        </w:rPr>
        <w:t>WAP to access data 32H and 45H from 2501H and 2502H,</w:t>
      </w:r>
      <w:r>
        <w:rPr>
          <w:spacing w:val="1"/>
          <w:w w:val="95"/>
        </w:rPr>
        <w:t xml:space="preserve"> </w:t>
      </w:r>
      <w:r>
        <w:t>add them and rotate the result right 3 times and store the</w:t>
      </w:r>
      <w:r>
        <w:rPr>
          <w:spacing w:val="1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in memory</w:t>
      </w:r>
      <w:r>
        <w:rPr>
          <w:spacing w:val="32"/>
        </w:rPr>
        <w:t xml:space="preserve"> </w:t>
      </w:r>
      <w:r>
        <w:t>location</w:t>
      </w:r>
      <w:r>
        <w:rPr>
          <w:spacing w:val="13"/>
        </w:rPr>
        <w:t xml:space="preserve"> </w:t>
      </w:r>
      <w:r>
        <w:t>2503H.</w:t>
      </w:r>
    </w:p>
    <w:p>
      <w:pPr>
        <w:spacing w:before="123" w:line="249" w:lineRule="auto"/>
        <w:ind w:left="2019" w:right="1572" w:hanging="2"/>
        <w:jc w:val="both"/>
        <w:rPr>
          <w:sz w:val="52"/>
        </w:rPr>
      </w:pPr>
      <w:r>
        <w:rPr>
          <w:sz w:val="53"/>
        </w:rPr>
        <w:t>WAP</w:t>
      </w:r>
      <w:r>
        <w:rPr>
          <w:spacing w:val="1"/>
          <w:sz w:val="53"/>
        </w:rPr>
        <w:t xml:space="preserve"> </w:t>
      </w:r>
      <w:r>
        <w:rPr>
          <w:sz w:val="53"/>
        </w:rPr>
        <w:t>to</w:t>
      </w:r>
      <w:r>
        <w:rPr>
          <w:spacing w:val="1"/>
          <w:sz w:val="53"/>
        </w:rPr>
        <w:t xml:space="preserve"> </w:t>
      </w:r>
      <w:r>
        <w:rPr>
          <w:sz w:val="53"/>
        </w:rPr>
        <w:t>access</w:t>
      </w:r>
      <w:r>
        <w:rPr>
          <w:spacing w:val="1"/>
          <w:sz w:val="53"/>
        </w:rPr>
        <w:t xml:space="preserve"> </w:t>
      </w:r>
      <w:r>
        <w:rPr>
          <w:sz w:val="53"/>
        </w:rPr>
        <w:t>data</w:t>
      </w:r>
      <w:r>
        <w:rPr>
          <w:spacing w:val="1"/>
          <w:sz w:val="53"/>
        </w:rPr>
        <w:t xml:space="preserve"> </w:t>
      </w:r>
      <w:r>
        <w:rPr>
          <w:sz w:val="53"/>
        </w:rPr>
        <w:t>33H</w:t>
      </w:r>
      <w:r>
        <w:rPr>
          <w:spacing w:val="1"/>
          <w:sz w:val="53"/>
        </w:rPr>
        <w:t xml:space="preserve"> </w:t>
      </w:r>
      <w:r>
        <w:rPr>
          <w:sz w:val="53"/>
        </w:rPr>
        <w:t>and</w:t>
      </w:r>
      <w:r>
        <w:rPr>
          <w:spacing w:val="1"/>
          <w:sz w:val="53"/>
        </w:rPr>
        <w:t xml:space="preserve"> </w:t>
      </w:r>
      <w:r>
        <w:rPr>
          <w:sz w:val="53"/>
        </w:rPr>
        <w:t>CCH</w:t>
      </w:r>
      <w:r>
        <w:rPr>
          <w:spacing w:val="1"/>
          <w:sz w:val="53"/>
        </w:rPr>
        <w:t xml:space="preserve"> </w:t>
      </w:r>
      <w:r>
        <w:rPr>
          <w:sz w:val="53"/>
        </w:rPr>
        <w:t>from</w:t>
      </w:r>
      <w:r>
        <w:rPr>
          <w:spacing w:val="1"/>
          <w:sz w:val="53"/>
        </w:rPr>
        <w:t xml:space="preserve"> </w:t>
      </w:r>
      <w:r>
        <w:rPr>
          <w:sz w:val="53"/>
        </w:rPr>
        <w:t>2501H</w:t>
      </w:r>
      <w:r>
        <w:rPr>
          <w:spacing w:val="1"/>
          <w:sz w:val="53"/>
        </w:rPr>
        <w:t xml:space="preserve"> </w:t>
      </w:r>
      <w:r>
        <w:rPr>
          <w:sz w:val="53"/>
        </w:rPr>
        <w:t>and</w:t>
      </w:r>
      <w:r>
        <w:rPr>
          <w:spacing w:val="-130"/>
          <w:sz w:val="53"/>
        </w:rPr>
        <w:t xml:space="preserve"> </w:t>
      </w:r>
      <w:r>
        <w:rPr>
          <w:sz w:val="52"/>
        </w:rPr>
        <w:t>2502H.</w:t>
      </w:r>
      <w:r>
        <w:rPr>
          <w:spacing w:val="1"/>
          <w:sz w:val="52"/>
        </w:rPr>
        <w:t xml:space="preserve"> </w:t>
      </w:r>
      <w:r>
        <w:rPr>
          <w:sz w:val="52"/>
        </w:rPr>
        <w:t>Do</w:t>
      </w:r>
      <w:r>
        <w:rPr>
          <w:spacing w:val="1"/>
          <w:sz w:val="52"/>
        </w:rPr>
        <w:t xml:space="preserve"> </w:t>
      </w:r>
      <w:r>
        <w:rPr>
          <w:sz w:val="52"/>
        </w:rPr>
        <w:t>the AND</w:t>
      </w:r>
      <w:r>
        <w:rPr>
          <w:spacing w:val="1"/>
          <w:sz w:val="52"/>
        </w:rPr>
        <w:t xml:space="preserve"> </w:t>
      </w:r>
      <w:r>
        <w:rPr>
          <w:sz w:val="52"/>
        </w:rPr>
        <w:t>operation</w:t>
      </w:r>
      <w:r>
        <w:rPr>
          <w:spacing w:val="1"/>
          <w:sz w:val="52"/>
        </w:rPr>
        <w:t xml:space="preserve"> </w:t>
      </w:r>
      <w:r>
        <w:rPr>
          <w:sz w:val="52"/>
        </w:rPr>
        <w:t>and</w:t>
      </w:r>
      <w:r>
        <w:rPr>
          <w:spacing w:val="1"/>
          <w:sz w:val="52"/>
        </w:rPr>
        <w:t xml:space="preserve"> </w:t>
      </w:r>
      <w:r>
        <w:rPr>
          <w:sz w:val="52"/>
        </w:rPr>
        <w:t>store</w:t>
      </w:r>
      <w:r>
        <w:rPr>
          <w:spacing w:val="1"/>
          <w:sz w:val="52"/>
        </w:rPr>
        <w:t xml:space="preserve"> </w:t>
      </w:r>
      <w:r>
        <w:rPr>
          <w:sz w:val="52"/>
        </w:rPr>
        <w:t>the</w:t>
      </w:r>
      <w:r>
        <w:rPr>
          <w:spacing w:val="1"/>
          <w:sz w:val="52"/>
        </w:rPr>
        <w:t xml:space="preserve"> </w:t>
      </w:r>
      <w:r>
        <w:rPr>
          <w:sz w:val="52"/>
        </w:rPr>
        <w:t>result</w:t>
      </w:r>
      <w:r>
        <w:rPr>
          <w:spacing w:val="1"/>
          <w:sz w:val="52"/>
        </w:rPr>
        <w:t xml:space="preserve"> </w:t>
      </w:r>
      <w:r>
        <w:rPr>
          <w:sz w:val="52"/>
        </w:rPr>
        <w:t>in</w:t>
      </w:r>
      <w:r>
        <w:rPr>
          <w:spacing w:val="1"/>
          <w:sz w:val="52"/>
        </w:rPr>
        <w:t xml:space="preserve"> </w:t>
      </w:r>
      <w:r>
        <w:rPr>
          <w:sz w:val="52"/>
        </w:rPr>
        <w:t>memory</w:t>
      </w:r>
      <w:r>
        <w:rPr>
          <w:spacing w:val="36"/>
          <w:sz w:val="52"/>
        </w:rPr>
        <w:t xml:space="preserve"> </w:t>
      </w:r>
      <w:r>
        <w:rPr>
          <w:sz w:val="52"/>
        </w:rPr>
        <w:t>location</w:t>
      </w:r>
      <w:r>
        <w:rPr>
          <w:spacing w:val="34"/>
          <w:sz w:val="52"/>
        </w:rPr>
        <w:t xml:space="preserve"> </w:t>
      </w:r>
      <w:r>
        <w:rPr>
          <w:sz w:val="52"/>
        </w:rPr>
        <w:t>2503H.</w:t>
      </w:r>
    </w:p>
    <w:p>
      <w:pPr>
        <w:spacing w:after="0" w:line="249" w:lineRule="auto"/>
        <w:jc w:val="both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9"/>
        <w:numPr>
          <w:ilvl w:val="0"/>
          <w:numId w:val="5"/>
        </w:numPr>
        <w:tabs>
          <w:tab w:val="left" w:pos="1415"/>
          <w:tab w:val="left" w:pos="1416"/>
        </w:tabs>
        <w:spacing w:before="53" w:after="0" w:line="240" w:lineRule="auto"/>
        <w:ind w:left="1415" w:right="0" w:hanging="421"/>
        <w:jc w:val="left"/>
        <w:rPr>
          <w:sz w:val="41"/>
        </w:rPr>
      </w:pPr>
      <w:r>
        <w:pict>
          <v:group id="_x0000_s1175" o:spid="_x0000_s1175" o:spt="203" style="position:absolute;left:0pt;margin-left:36pt;margin-top:36pt;height:540.85pt;width:720.85pt;mso-position-horizontal-relative:page;mso-position-vertical-relative:page;z-index:-251631616;mso-width-relative:page;mso-height-relative:page;" coordorigin="720,720" coordsize="14417,10817">
            <o:lock v:ext="edit"/>
            <v:shape id="_x0000_s1176" o:spid="_x0000_s1176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77" o:spid="_x0000_s1177" style="position:absolute;left:6607;top:1440;height:825;width:1562;" fillcolor="#FFFFFF" filled="t" stroked="f" coordorigin="6607,1441" coordsize="1562,825" path="m7388,2265l7290,2262,7196,2253,7106,2238,7021,2217,6942,2192,6870,2161,6805,2127,6747,2089,6699,2047,6631,1955,6607,1854,6613,1802,6660,1705,6747,1618,6805,1580,6870,1545,6942,1515,7021,1489,7106,1469,7196,1454,7290,1444,7388,1441,7486,1444,7581,1454,7671,1469,7756,1489,7835,1515,7907,1545,7972,1580,8029,1618,8078,1660,8145,1753,8169,1854,8163,1906,8117,2002,8029,2089,7972,2127,7907,2161,7835,2192,7756,2217,7671,2238,7581,2253,7486,2262,7388,2265xe">
              <v:path arrowok="t"/>
              <v:fill on="t" focussize="0,0"/>
              <v:stroke on="f"/>
              <v:imagedata o:title=""/>
              <o:lock v:ext="edit"/>
            </v:shape>
            <v:shape id="_x0000_s1178" o:spid="_x0000_s1178" style="position:absolute;left:6587;top:1421;height:864;width:1603;" fillcolor="#000000" filled="t" stroked="f" coordorigin="6588,1422" coordsize="1603,864" path="m7431,2285l7350,2285,7229,2277,7191,2273,7155,2265,7116,2261,7080,2253,7047,2244,7011,2234,6980,2225,6946,2213,6915,2203,6886,2189,6857,2177,6828,2162,6775,2133,6751,2116,6708,2083,6672,2047,6655,2027,6641,2008,6626,1987,6614,1965,6605,1946,6597,1922,6593,1900,6590,1878,6588,1854,6590,1830,6593,1809,6597,1787,6605,1763,6614,1744,6626,1722,6638,1700,6653,1681,6670,1662,6689,1643,6708,1626,6751,1592,6775,1575,6802,1559,6828,1544,6855,1532,6883,1518,6977,1482,7044,1463,7152,1441,7268,1426,7347,1422,7429,1422,7511,1426,7623,1441,7662,1448,7698,1455,7732,1463,7350,1463,7234,1470,7160,1479,7124,1487,7056,1501,7023,1511,6992,1520,6960,1532,6929,1542,6900,1554,6874,1566,6821,1595,6797,1609,6754,1638,6734,1655,6701,1688,6686,1705,6672,1722,6660,1741,6650,1758,6636,1797,6631,1814,6629,1833,6629,1871,6631,1890,6636,1910,6643,1929,6650,1946,6660,1965,6672,1982,6684,2001,6701,2018,6715,2035,6754,2068,6775,2083,6797,2097,6845,2126,6871,2140,6958,2177,6989,2186,7056,2205,7124,2220,7160,2227,7273,2241,7311,2244,7350,2244,7388,2246,7725,2246,7698,2253,7662,2261,7626,2265,7587,2273,7549,2277,7431,2285xm7725,2246l7388,2246,7429,2244,7467,2244,7506,2241,7619,2227,7655,2220,7722,2205,7756,2196,7818,2177,7849,2164,7878,2152,7905,2140,7931,2126,7958,2114,7982,2100,8003,2083,8025,2068,8044,2051,8078,2018,8106,1984,8118,1967,8128,1948,8135,1929,8142,1912,8147,1893,8150,1874,8150,1835,8147,1816,8142,1797,8135,1780,8128,1761,8118,1741,8106,1725,8094,1705,8078,1688,8063,1672,8044,1655,8025,1640,8003,1624,7982,1609,7934,1580,7907,1568,7878,1554,7849,1542,7818,1532,7789,1520,7722,1501,7655,1487,7619,1479,7544,1470,7429,1463,7732,1463,7768,1472,7799,1482,7833,1494,7864,1506,7922,1530,7950,1544,7977,1559,8003,1575,8027,1590,8049,1607,8070,1624,8090,1643,8123,1681,8138,1700,8152,1720,8164,1741,8171,1763,8181,1785,8186,1806,8188,1830,8191,1852,8188,1876,8186,1898,8181,1922,8174,1943,8164,1965,8152,1987,8140,2006,8126,2025,8109,2044,8070,2083,8027,2116,8003,2131,7977,2148,7924,2177,7895,2189,7864,2203,7833,2213,7801,2225,7734,2244,7725,2246xe">
              <v:path arrowok="t"/>
              <v:fill on="t" focussize="0,0"/>
              <v:stroke on="f"/>
              <v:imagedata o:title=""/>
              <o:lock v:ext="edit"/>
            </v:shape>
            <v:rect id="_x0000_s1179" o:spid="_x0000_s1179" o:spt="1" style="position:absolute;left:3844;top:2522;height:540;width:708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0" o:spid="_x0000_s1180" style="position:absolute;left:3824;top:2503;height:582;width:7130;" fillcolor="#000000" filled="t" stroked="f" coordorigin="3825,2503" coordsize="7130,582" path="m10944,3085l3834,3085,3825,3075,3825,2513,3834,2503,10944,2503,10954,2513,10954,2523,3865,2523,3844,2544,3865,2544,3865,3044,3844,3044,3865,3063,10954,3063,10954,3075,10944,3085xm3865,2544l3844,2544,3865,2523,3865,2544xm10913,2544l3865,2544,3865,2523,10913,2523,10913,2544xm10913,3063l10913,2523,10932,2544,10954,2544,10954,3044,10932,3044,10913,3063xm10954,2544l10932,2544,10913,2523,10954,2523,10954,2544xm3865,3063l3844,3044,3865,3044,3865,3063xm10913,3063l3865,3063,3865,3044,10913,3044,10913,3063xm10954,3063l10913,3063,10932,3044,10954,3044,10954,3063xe">
              <v:path arrowok="t"/>
              <v:fill on="t" focussize="0,0"/>
              <v:stroke on="f"/>
              <v:imagedata o:title=""/>
              <o:lock v:ext="edit"/>
            </v:shape>
            <v:rect id="_x0000_s1181" o:spid="_x0000_s1181" o:spt="1" style="position:absolute;left:3724;top:3364;height:584;width:720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2" o:spid="_x0000_s1182" style="position:absolute;left:3704;top:3344;height:623;width:7250;" fillcolor="#000000" filled="t" stroked="f" coordorigin="3704,3345" coordsize="7250,623" path="m10944,3967l3714,3967,3704,3958,3704,3354,3714,3345,10944,3345,10954,3354,10954,3364,3745,3364,3724,3386,3745,3386,3745,3927,3724,3927,3745,3948,10954,3948,10954,3958,10944,3967xm3745,3386l3724,3386,3745,3364,3745,3386xm10913,3386l3745,3386,3745,3364,10913,3364,10913,3386xm10913,3948l10913,3364,10932,3386,10954,3386,10954,3927,10932,3927,10913,3948xm10954,3386l10932,3386,10913,3364,10954,3364,10954,3386xm3745,3948l3724,3927,3745,3927,3745,3948xm10913,3948l3745,3948,3745,3927,10913,3927,10913,3948xm10954,3948l10913,3948,10932,3927,10954,3927,10954,3948xe">
              <v:path arrowok="t"/>
              <v:fill on="t" focussize="0,0"/>
              <v:stroke on="f"/>
              <v:imagedata o:title=""/>
              <o:lock v:ext="edit"/>
            </v:shape>
            <v:rect id="_x0000_s1183" o:spid="_x0000_s1183" o:spt="1" style="position:absolute;left:3242;top:4293;height:514;width:8652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4" o:spid="_x0000_s1184" style="position:absolute;left:3223;top:4277;height:551;width:8692;" fillcolor="#000000" filled="t" stroked="f" coordorigin="3224,4277" coordsize="8692,551" path="m11906,4828l3233,4828,3224,4818,3224,4287,3233,4277,11906,4277,11915,4287,11915,4297,3265,4297,3243,4318,3265,4318,3265,4787,3243,4787,3265,4806,11915,4806,11915,4818,11906,4828xm3265,4318l3243,4318,3265,4297,3265,4318xm11874,4318l3265,4318,3265,4297,11874,4297,11874,4318xm11874,4806l11874,4297,11893,4318,11915,4318,11915,4787,11893,4787,11874,4806xm11915,4318l11893,4318,11874,4297,11915,4297,11915,4318xm3265,4806l3243,4787,3265,4787,3265,4806xm11874,4806l3265,4806,3265,4787,11874,4787,11874,4806xm11915,4806l11874,4806,11893,4787,11915,4787,11915,4806xe">
              <v:path arrowok="t"/>
              <v:fill on="t" focussize="0,0"/>
              <v:stroke on="f"/>
              <v:imagedata o:title=""/>
              <o:lock v:ext="edit"/>
            </v:shape>
            <v:shape id="_x0000_s1185" o:spid="_x0000_s1185" style="position:absolute;left:4925;top:5046;height:1262;width:4686;" fillcolor="#FFFFFF" filled="t" stroked="f" coordorigin="4925,5047" coordsize="4686,1262" path="m7268,6309l4925,5679,7268,5047,9611,5679,7268,6309xe">
              <v:path arrowok="t"/>
              <v:fill on="t" focussize="0,0"/>
              <v:stroke on="f"/>
              <v:imagedata o:title=""/>
              <o:lock v:ext="edit"/>
            </v:shape>
            <v:shape id="_x0000_s1186" o:spid="_x0000_s1186" style="position:absolute;left:4905;top:5027;height:1303;width:4727;" fillcolor="#000000" filled="t" stroked="f" coordorigin="4906,5028" coordsize="4727,1303" path="m7275,6330l7263,6330,4920,5698,4913,5696,4906,5689,4906,5669,4913,5662,4920,5660,7263,5028,7275,5028,7426,5068,7263,5068,7269,5070,5076,5660,4932,5660,4932,5698,5076,5698,7269,6288,7263,6290,7427,6290,7275,6330xm7269,5070l7263,5068,7275,5068,7269,5070xm9534,5679l7269,5070,7275,5068,7426,5068,9618,5660,9606,5660,9534,5679xm4932,5698l4932,5660,5004,5679,4932,5698xm5004,5679l4932,5660,5076,5660,5004,5679xm9606,5698l9534,5679,9606,5660,9606,5698xm9618,5698l9606,5698,9606,5660,9618,5660,9625,5662,9632,5669,9632,5689,9625,5696,9618,5698xm5076,5698l4932,5698,5004,5679,5076,5698xm7427,6290l7275,6290,7269,6288,9534,5679,9606,5698,9618,5698,7427,6290xm7275,6290l7263,6290,7269,6288,7275,6290xe">
              <v:path arrowok="t"/>
              <v:fill on="t" focussize="0,0"/>
              <v:stroke on="f"/>
              <v:imagedata o:title=""/>
              <o:lock v:ext="edit"/>
            </v:shape>
            <v:rect id="_x0000_s1187" o:spid="_x0000_s1187" o:spt="1" style="position:absolute;left:4564;top:6489;height:584;width:540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8" o:spid="_x0000_s1188" style="position:absolute;left:4545;top:6469;height:623;width:5448;" fillcolor="#000000" filled="t" stroked="f" coordorigin="4545,6470" coordsize="5448,623" path="m9983,7092l4555,7092,4545,7083,4545,6479,4555,6470,9983,6470,9993,6479,9993,6489,4586,6489,4565,6511,4586,6511,4586,7051,4565,7051,4586,7073,9993,7073,9993,7083,9983,7092xm4586,6511l4565,6511,4586,6489,4586,6511xm9952,6511l4586,6511,4586,6489,9952,6489,9952,6511xm9952,7073l9952,6489,9971,6511,9993,6511,9993,7051,9971,7051,9952,7073xm9993,6511l9971,6511,9952,6489,9993,6489,9993,6511xm4586,7073l4565,7051,4586,7051,4586,7073xm9952,7073l4586,7073,4586,7051,9952,7051,9952,7073xm9993,7073l9952,7073,9971,7051,9993,7051,9993,7073xe">
              <v:path arrowok="t"/>
              <v:fill on="t" focussize="0,0"/>
              <v:stroke on="f"/>
              <v:imagedata o:title=""/>
              <o:lock v:ext="edit"/>
            </v:shape>
            <v:rect id="_x0000_s1189" o:spid="_x0000_s1189" o:spt="1" style="position:absolute;left:5404;top:7449;height:543;width:384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0" o:spid="_x0000_s1190" style="position:absolute;left:5386;top:7431;height:582;width:3886;" fillcolor="#000000" filled="t" stroked="f" coordorigin="5386,7431" coordsize="3886,582" path="m9262,8013l5396,8013,5386,8004,5386,7441,5396,7431,9262,7431,9272,7441,9272,7451,5427,7451,5406,7472,5427,7472,5427,7972,5406,7972,5427,7992,9272,7992,9272,8004,9262,8013xm5427,7472l5406,7472,5427,7451,5427,7472xm9231,7472l5427,7472,5427,7451,9231,7451,9231,7472xm9231,7992l9231,7451,9250,7472,9272,7472,9272,7972,9250,7972,9231,7992xm9272,7472l9250,7472,9231,7451,9272,7451,9272,7472xm5427,7992l5406,7972,5427,7972,5427,7992xm9231,7992l5427,7992,5427,7972,9231,7972,9231,7992xm9272,7992l9231,7992,9250,7972,9272,7972,9272,7992xe">
              <v:path arrowok="t"/>
              <v:fill on="t" focussize="0,0"/>
              <v:stroke on="f"/>
              <v:imagedata o:title=""/>
              <o:lock v:ext="edit"/>
            </v:shape>
            <v:rect id="_x0000_s1191" o:spid="_x0000_s1191" o:spt="1" style="position:absolute;left:5767;top:9614;height:540;width:324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2" o:spid="_x0000_s1192" style="position:absolute;left:5746;top:9594;height:582;width:3285;" fillcolor="#000000" filled="t" stroked="f" coordorigin="5747,9595" coordsize="3285,582" path="m9022,10177l5756,10177,5747,10167,5747,9604,5756,9595,9022,9595,9032,9604,9032,9614,5788,9614,5766,9636,5788,9636,5788,10136,5766,10136,5788,10155,9032,10155,9032,10167,9022,10177xm5788,9636l5766,9636,5788,9614,5788,9636xm8991,9636l5788,9636,5788,9614,8991,9614,8991,9636xm8991,10155l8991,9614,9010,9636,9032,9636,9032,10136,9010,10136,8991,10155xm9032,9636l9010,9636,8991,9614,9032,9614,9032,9636xm5788,10155l5766,10136,5788,10136,5788,10155xm8991,10155l5788,10155,5788,10136,8991,10136,8991,10155xm9032,10155l8991,10155,9010,10136,9032,10136,9032,10155xe">
              <v:path arrowok="t"/>
              <v:fill on="t" focussize="0,0"/>
              <v:stroke on="f"/>
              <v:imagedata o:title=""/>
              <o:lock v:ext="edit"/>
            </v:shape>
            <v:shape id="_x0000_s1193" o:spid="_x0000_s1193" style="position:absolute;left:6607;top:10455;height:825;width:1562;" fillcolor="#FFFFFF" filled="t" stroked="f" coordorigin="6607,10456" coordsize="1562,825" path="m7388,11280l7290,11277,7196,11268,7106,11252,7021,11232,6942,11206,6870,11176,6805,11142,6747,11103,6699,11062,6631,10970,6607,10869,6613,10817,6660,10720,6747,10633,6805,10594,6870,10560,6942,10530,7021,10504,7106,10483,7196,10468,7290,10459,7388,10456,7486,10459,7581,10468,7671,10483,7756,10504,7835,10530,7907,10560,7972,10594,8029,10633,8078,10675,8145,10767,8169,10869,8163,10920,8117,11017,8029,11103,7972,11142,7907,11176,7835,11206,7756,11232,7671,11252,7581,11268,7486,11277,7388,11280xe">
              <v:path arrowok="t"/>
              <v:fill on="t" focussize="0,0"/>
              <v:stroke on="f"/>
              <v:imagedata o:title=""/>
              <o:lock v:ext="edit"/>
            </v:shape>
            <v:shape id="_x0000_s1194" o:spid="_x0000_s1194" style="position:absolute;left:6587;top:10436;height:864;width:1603;" fillcolor="#000000" filled="t" stroked="f" coordorigin="6588,10436" coordsize="1603,864" path="m7431,11299l7350,11299,7229,11292,7191,11287,7155,11280,7116,11275,7080,11268,7047,11258,7011,11249,6980,11239,6946,11227,6915,11218,6886,11203,6857,11191,6828,11177,6775,11148,6751,11131,6708,11097,6672,11061,6655,11042,6641,11023,6626,11001,6614,10980,6605,10960,6597,10936,6593,10915,6590,10893,6588,10869,6590,10845,6593,10823,6597,10802,6605,10778,6614,10758,6626,10737,6638,10715,6653,10696,6670,10677,6689,10658,6708,10641,6751,10607,6775,10590,6802,10573,6828,10559,6855,10547,6883,10532,6977,10496,7044,10477,7152,10455,7268,10441,7347,10436,7429,10436,7511,10441,7623,10455,7662,10463,7698,10470,7732,10477,7350,10477,7234,10484,7160,10494,7124,10501,7056,10516,7023,10525,6992,10535,6960,10547,6929,10556,6900,10569,6874,10581,6821,10609,6797,10624,6775,10638,6754,10653,6734,10670,6701,10703,6672,10737,6660,10756,6650,10773,6636,10811,6631,10828,6629,10847,6629,10886,6631,10905,6636,10924,6643,10944,6650,10960,6660,10980,6672,10996,6684,11016,6701,11033,6715,11049,6754,11083,6797,11112,6845,11141,6871,11155,6958,11191,6989,11201,7056,11220,7124,11234,7160,11242,7273,11256,7311,11258,7350,11258,7388,11261,7725,11261,7698,11268,7662,11275,7626,11280,7587,11287,7549,11292,7431,11299xm7725,11261l7388,11261,7429,11258,7467,11258,7506,11256,7619,11242,7655,11234,7722,11220,7756,11210,7818,11191,7849,11179,7878,11167,7905,11155,7931,11141,7958,11129,7982,11114,8003,11097,8025,11083,8044,11066,8078,11033,8092,11016,8106,10999,8118,10982,8128,10963,8135,10944,8142,10927,8147,10907,8150,10888,8150,10850,8147,10830,8142,10811,8135,10794,8128,10775,8118,10756,8106,10739,8094,10720,8078,10703,8063,10686,8044,10670,8025,10655,8003,10638,7982,10624,7934,10595,7907,10583,7878,10569,7849,10556,7818,10547,7789,10535,7722,10516,7655,10501,7619,10494,7544,10484,7429,10477,7732,10477,7768,10487,7799,10496,7833,10508,7864,10520,7922,10544,7950,10559,7977,10573,8003,10590,8027,10605,8070,10638,8090,10658,8123,10696,8152,10734,8164,10756,8171,10778,8181,10799,8186,10821,8188,10845,8191,10867,8188,10891,8186,10912,8181,10936,8174,10958,8164,10980,8152,11001,8140,11021,8126,11040,8109,11059,8070,11097,8049,11114,8027,11131,8003,11145,7977,11162,7924,11191,7895,11203,7864,11218,7833,11227,7801,11239,7734,11258,7725,11261xe">
              <v:path arrowok="t"/>
              <v:fill on="t" focussize="0,0"/>
              <v:stroke on="f"/>
              <v:imagedata o:title=""/>
              <o:lock v:ext="edit"/>
            </v:shape>
            <v:shape id="_x0000_s1195" o:spid="_x0000_s1195" style="position:absolute;left:5645;top:8292;height:1113;width:3365;" fillcolor="#FFFFFF" filled="t" stroked="f" coordorigin="5646,8292" coordsize="3365,1113" path="m7328,9405l5646,8850,7328,8292,9010,8850,7328,9405xe">
              <v:path arrowok="t"/>
              <v:fill on="t" focussize="0,0"/>
              <v:stroke on="f"/>
              <v:imagedata o:title=""/>
              <o:lock v:ext="edit"/>
            </v:shape>
            <v:shape id="_x0000_s1196" o:spid="_x0000_s1196" style="position:absolute;left:2395;top:4056;height:5369;width:6637;" fillcolor="#000000" filled="t" stroked="f" coordorigin="2395,4056" coordsize="6637,5369" path="m7328,7210l7315,7203,7198,7136,7193,7133,7189,7133,7189,7138,7186,7140,7186,7145,7191,7148,7286,7203,3857,7203,3857,5686,4925,5686,4925,5671,3845,5671,3845,5678,3838,5678,3838,7241,3857,7241,3857,7220,7286,7220,7191,7275,7186,7278,7186,7282,7189,7285,7189,7290,7193,7290,7198,7287,7312,7220,7314,7220,7314,7219,7328,7210xm9032,8840l9024,8833,9017,8830,8947,8807,8947,8850,7329,9384,5769,8869,5711,8850,5769,8830,7329,8313,8947,8850,8947,8807,7444,8311,7335,8275,7330,8273,7328,8273,7323,8275,5641,8830,5631,8833,5627,8840,5627,8842,2414,8842,2414,4056,2395,4056,2395,8849,2402,8849,2402,8856,5627,8856,5627,8857,5631,8866,5641,8869,7323,9424,7335,9424,7451,9386,9017,8869,9024,8866,9032,8857,9032,884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75" type="#_x0000_t75" style="position:absolute;left:2400;top:3902;height:303;width:5012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</v:group>
        </w:pict>
      </w:r>
      <w:r>
        <w:rPr>
          <w:w w:val="95"/>
          <w:sz w:val="41"/>
        </w:rPr>
        <w:t>WAP</w:t>
      </w:r>
      <w:r>
        <w:rPr>
          <w:spacing w:val="1"/>
          <w:w w:val="95"/>
          <w:sz w:val="41"/>
        </w:rPr>
        <w:t xml:space="preserve"> </w:t>
      </w:r>
      <w:r>
        <w:rPr>
          <w:w w:val="95"/>
          <w:sz w:val="41"/>
        </w:rPr>
        <w:t>to</w:t>
      </w:r>
      <w:r>
        <w:rPr>
          <w:spacing w:val="15"/>
          <w:w w:val="95"/>
          <w:sz w:val="41"/>
        </w:rPr>
        <w:t xml:space="preserve"> </w:t>
      </w:r>
      <w:r>
        <w:rPr>
          <w:w w:val="95"/>
          <w:sz w:val="41"/>
        </w:rPr>
        <w:t>find</w:t>
      </w:r>
      <w:r>
        <w:rPr>
          <w:spacing w:val="16"/>
          <w:w w:val="95"/>
          <w:sz w:val="41"/>
        </w:rPr>
        <w:t xml:space="preserve"> </w:t>
      </w:r>
      <w:r>
        <w:rPr>
          <w:w w:val="95"/>
          <w:sz w:val="41"/>
        </w:rPr>
        <w:t>product</w:t>
      </w:r>
      <w:r>
        <w:rPr>
          <w:spacing w:val="24"/>
          <w:w w:val="95"/>
          <w:sz w:val="41"/>
        </w:rPr>
        <w:t xml:space="preserve"> </w:t>
      </w:r>
      <w:r>
        <w:rPr>
          <w:w w:val="95"/>
          <w:sz w:val="41"/>
        </w:rPr>
        <w:t>of</w:t>
      </w:r>
      <w:r>
        <w:rPr>
          <w:spacing w:val="8"/>
          <w:w w:val="95"/>
          <w:sz w:val="41"/>
        </w:rPr>
        <w:t xml:space="preserve"> </w:t>
      </w:r>
      <w:r>
        <w:rPr>
          <w:w w:val="95"/>
          <w:sz w:val="41"/>
        </w:rPr>
        <w:t>two</w:t>
      </w:r>
      <w:r>
        <w:rPr>
          <w:spacing w:val="16"/>
          <w:w w:val="95"/>
          <w:sz w:val="41"/>
        </w:rPr>
        <w:t xml:space="preserve"> </w:t>
      </w:r>
      <w:r>
        <w:rPr>
          <w:w w:val="95"/>
          <w:sz w:val="41"/>
        </w:rPr>
        <w:t>8</w:t>
      </w:r>
      <w:r>
        <w:rPr>
          <w:spacing w:val="10"/>
          <w:w w:val="95"/>
          <w:sz w:val="41"/>
        </w:rPr>
        <w:t xml:space="preserve"> </w:t>
      </w:r>
      <w:r>
        <w:rPr>
          <w:w w:val="95"/>
          <w:sz w:val="41"/>
        </w:rPr>
        <w:t>bit</w:t>
      </w:r>
      <w:r>
        <w:rPr>
          <w:spacing w:val="17"/>
          <w:w w:val="95"/>
          <w:sz w:val="41"/>
        </w:rPr>
        <w:t xml:space="preserve"> </w:t>
      </w:r>
      <w:r>
        <w:rPr>
          <w:w w:val="95"/>
          <w:sz w:val="41"/>
        </w:rPr>
        <w:t>numbers</w:t>
      </w:r>
      <w:r>
        <w:rPr>
          <w:spacing w:val="24"/>
          <w:w w:val="95"/>
          <w:sz w:val="41"/>
        </w:rPr>
        <w:t xml:space="preserve"> </w:t>
      </w:r>
      <w:r>
        <w:rPr>
          <w:w w:val="95"/>
          <w:sz w:val="41"/>
        </w:rPr>
        <w:t>and</w:t>
      </w:r>
      <w:r>
        <w:rPr>
          <w:spacing w:val="16"/>
          <w:w w:val="95"/>
          <w:sz w:val="41"/>
        </w:rPr>
        <w:t xml:space="preserve"> </w:t>
      </w:r>
      <w:r>
        <w:rPr>
          <w:w w:val="95"/>
          <w:sz w:val="41"/>
        </w:rPr>
        <w:t>the</w:t>
      </w:r>
      <w:r>
        <w:rPr>
          <w:spacing w:val="15"/>
          <w:w w:val="95"/>
          <w:sz w:val="41"/>
        </w:rPr>
        <w:t xml:space="preserve"> </w:t>
      </w:r>
      <w:r>
        <w:rPr>
          <w:w w:val="95"/>
          <w:sz w:val="41"/>
        </w:rPr>
        <w:t>numbers</w:t>
      </w:r>
      <w:r>
        <w:rPr>
          <w:spacing w:val="29"/>
          <w:w w:val="95"/>
          <w:sz w:val="41"/>
        </w:rPr>
        <w:t xml:space="preserve"> </w:t>
      </w:r>
      <w:r>
        <w:rPr>
          <w:w w:val="95"/>
          <w:sz w:val="41"/>
        </w:rPr>
        <w:t>are</w:t>
      </w:r>
      <w:r>
        <w:rPr>
          <w:spacing w:val="18"/>
          <w:w w:val="95"/>
          <w:sz w:val="41"/>
        </w:rPr>
        <w:t xml:space="preserve"> </w:t>
      </w:r>
      <w:r>
        <w:rPr>
          <w:w w:val="95"/>
          <w:sz w:val="41"/>
        </w:rPr>
        <w:t>84H</w:t>
      </w:r>
      <w:r>
        <w:rPr>
          <w:spacing w:val="17"/>
          <w:w w:val="95"/>
          <w:sz w:val="41"/>
        </w:rPr>
        <w:t xml:space="preserve"> </w:t>
      </w:r>
      <w:r>
        <w:rPr>
          <w:w w:val="95"/>
          <w:sz w:val="41"/>
        </w:rPr>
        <w:t>and</w:t>
      </w:r>
      <w:r>
        <w:rPr>
          <w:spacing w:val="21"/>
          <w:w w:val="95"/>
          <w:sz w:val="41"/>
        </w:rPr>
        <w:t xml:space="preserve"> </w:t>
      </w:r>
      <w:r>
        <w:rPr>
          <w:w w:val="95"/>
          <w:sz w:val="41"/>
        </w:rPr>
        <w:t>56H.</w:t>
      </w:r>
    </w:p>
    <w:p>
      <w:pPr>
        <w:spacing w:before="262"/>
        <w:ind w:left="0" w:right="1184" w:firstLine="0"/>
        <w:jc w:val="center"/>
        <w:rPr>
          <w:sz w:val="36"/>
        </w:rPr>
      </w:pPr>
      <w:r>
        <w:rPr>
          <w:sz w:val="36"/>
        </w:rPr>
        <w:t>Start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8"/>
        </w:rPr>
      </w:pPr>
      <w:r>
        <w:pict>
          <v:shape id="_x0000_s1198" o:spid="_x0000_s1198" o:spt="202" type="#_x0000_t202" style="position:absolute;left:0pt;margin-left:192.2pt;margin-top:11.55pt;height:27pt;width:354.4pt;mso-position-horizontal-relative:page;mso-wrap-distance-bottom:0pt;mso-wrap-distance-top:0pt;z-index:-2516131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74"/>
                    <w:ind w:left="1231" w:right="896" w:firstLine="0"/>
                    <w:jc w:val="center"/>
                    <w:rPr>
                      <w:sz w:val="36"/>
                    </w:rPr>
                  </w:pPr>
                  <w:r>
                    <w:rPr>
                      <w:w w:val="105"/>
                      <w:sz w:val="36"/>
                    </w:rPr>
                    <w:t>Get</w:t>
                  </w:r>
                  <w:r>
                    <w:rPr>
                      <w:spacing w:val="3"/>
                      <w:w w:val="105"/>
                      <w:sz w:val="36"/>
                    </w:rPr>
                    <w:t xml:space="preserve"> </w:t>
                  </w:r>
                  <w:r>
                    <w:rPr>
                      <w:w w:val="105"/>
                      <w:sz w:val="36"/>
                    </w:rPr>
                    <w:t>Multiplicand</w:t>
                  </w:r>
                  <w:r>
                    <w:rPr>
                      <w:spacing w:val="36"/>
                      <w:w w:val="105"/>
                      <w:sz w:val="36"/>
                    </w:rPr>
                    <w:t xml:space="preserve"> </w:t>
                  </w:r>
                  <w:r>
                    <w:rPr>
                      <w:w w:val="105"/>
                      <w:sz w:val="36"/>
                    </w:rPr>
                    <w:t>and</w:t>
                  </w:r>
                  <w:r>
                    <w:rPr>
                      <w:spacing w:val="20"/>
                      <w:w w:val="105"/>
                      <w:sz w:val="36"/>
                    </w:rPr>
                    <w:t xml:space="preserve"> </w:t>
                  </w:r>
                  <w:r>
                    <w:rPr>
                      <w:w w:val="105"/>
                      <w:sz w:val="36"/>
                    </w:rPr>
                    <w:t>Multiplier</w:t>
                  </w:r>
                </w:p>
              </w:txbxContent>
            </v:textbox>
            <w10:wrap type="topAndBottom"/>
          </v:shape>
        </w:pict>
      </w:r>
      <w:r>
        <w:pict>
          <v:shape id="_x0000_s1199" o:spid="_x0000_s1199" o:spt="202" type="#_x0000_t202" style="position:absolute;left:0pt;margin-left:186.2pt;margin-top:53.7pt;height:29.2pt;width:360.4pt;mso-position-horizontal-relative:page;mso-wrap-distance-bottom:0pt;mso-wrap-distance-top:0pt;z-index:-2516131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1"/>
                    <w:ind w:left="1002" w:right="662" w:firstLine="0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Initial</w:t>
                  </w:r>
                  <w:r>
                    <w:rPr>
                      <w:spacing w:val="-1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value</w:t>
                  </w:r>
                  <w:r>
                    <w:rPr>
                      <w:spacing w:val="-1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-1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Product=00,</w:t>
                  </w:r>
                  <w:r>
                    <w:rPr>
                      <w:spacing w:val="18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Count=08</w:t>
                  </w:r>
                </w:p>
              </w:txbxContent>
            </v:textbox>
            <w10:wrap type="topAndBottom"/>
          </v:shape>
        </w:pict>
      </w:r>
      <w:r>
        <w:pict>
          <v:shape id="_x0000_s1200" o:spid="_x0000_s1200" o:spt="202" type="#_x0000_t202" style="position:absolute;left:0pt;margin-left:162.1pt;margin-top:100.15pt;height:25.7pt;width:432.6pt;mso-position-horizontal-relative:page;mso-wrap-distance-bottom:0pt;mso-wrap-distance-top:0pt;z-index:-2516121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17" w:line="396" w:lineRule="exact"/>
                    <w:ind w:left="421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Shift</w:t>
                  </w:r>
                  <w:r>
                    <w:rPr>
                      <w:spacing w:val="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Product</w:t>
                  </w:r>
                  <w:r>
                    <w:rPr>
                      <w:spacing w:val="1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Left</w:t>
                  </w:r>
                  <w:r>
                    <w:rPr>
                      <w:spacing w:val="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one</w:t>
                  </w:r>
                  <w:r>
                    <w:rPr>
                      <w:spacing w:val="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bit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Shiñ</w:t>
                  </w:r>
                  <w:r>
                    <w:rPr>
                      <w:spacing w:val="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Multiplier</w:t>
                  </w:r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Left</w:t>
                  </w:r>
                  <w:r>
                    <w:rPr>
                      <w:spacing w:val="-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one</w:t>
                  </w:r>
                  <w:r>
                    <w:rPr>
                      <w:spacing w:val="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bit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0"/>
        <w:rPr>
          <w:sz w:val="22"/>
        </w:rPr>
      </w:pPr>
    </w:p>
    <w:p>
      <w:pPr>
        <w:pStyle w:val="7"/>
        <w:spacing w:before="7"/>
        <w:rPr>
          <w:sz w:val="26"/>
        </w:rPr>
      </w:pPr>
    </w:p>
    <w:p>
      <w:pPr>
        <w:pStyle w:val="7"/>
        <w:spacing w:before="9"/>
        <w:rPr>
          <w:sz w:val="19"/>
        </w:rPr>
      </w:pPr>
    </w:p>
    <w:p>
      <w:pPr>
        <w:tabs>
          <w:tab w:val="left" w:pos="7167"/>
        </w:tabs>
        <w:spacing w:before="145" w:line="165" w:lineRule="auto"/>
        <w:ind w:left="4335" w:right="0" w:firstLine="0"/>
        <w:jc w:val="left"/>
        <w:rPr>
          <w:sz w:val="35"/>
        </w:rPr>
      </w:pPr>
      <w:r>
        <w:rPr>
          <w:rFonts w:ascii="Courier New"/>
          <w:position w:val="-13"/>
          <w:sz w:val="40"/>
        </w:rPr>
        <w:t>No</w:t>
      </w:r>
      <w:r>
        <w:rPr>
          <w:rFonts w:ascii="Courier New"/>
          <w:position w:val="-13"/>
          <w:sz w:val="40"/>
        </w:rPr>
        <w:tab/>
      </w:r>
      <w:r>
        <w:rPr>
          <w:sz w:val="35"/>
        </w:rPr>
        <w:t>IS</w:t>
      </w:r>
    </w:p>
    <w:p>
      <w:pPr>
        <w:spacing w:before="0" w:line="335" w:lineRule="exact"/>
        <w:ind w:left="0" w:right="1189" w:firstLine="0"/>
        <w:jc w:val="center"/>
        <w:rPr>
          <w:sz w:val="36"/>
        </w:rPr>
      </w:pPr>
      <w:r>
        <w:rPr>
          <w:sz w:val="36"/>
        </w:rPr>
        <w:t>Carry</w:t>
      </w:r>
      <w:r>
        <w:rPr>
          <w:spacing w:val="-1"/>
          <w:sz w:val="36"/>
        </w:rPr>
        <w:t xml:space="preserve"> </w:t>
      </w:r>
      <w:r>
        <w:rPr>
          <w:sz w:val="36"/>
        </w:rPr>
        <w:t>from</w:t>
      </w:r>
      <w:r>
        <w:rPr>
          <w:spacing w:val="1"/>
          <w:sz w:val="36"/>
        </w:rPr>
        <w:t xml:space="preserve"> </w:t>
      </w:r>
      <w:r>
        <w:rPr>
          <w:sz w:val="36"/>
        </w:rPr>
        <w:t>Multiplier</w:t>
      </w:r>
      <w:r>
        <w:rPr>
          <w:spacing w:val="6"/>
          <w:sz w:val="36"/>
        </w:rPr>
        <w:t xml:space="preserve"> </w:t>
      </w:r>
      <w:r>
        <w:rPr>
          <w:sz w:val="36"/>
        </w:rPr>
        <w:t>?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  <w:r>
        <w:pict>
          <v:shape id="_x0000_s1201" o:spid="_x0000_s1201" o:spt="202" type="#_x0000_t202" style="position:absolute;left:0pt;margin-left:228.2pt;margin-top:14.15pt;height:29.2pt;width:270.4pt;mso-position-horizontal-relative:page;mso-wrap-distance-bottom:0pt;mso-wrap-distance-top:0pt;z-index:-2516121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1"/>
                    <w:ind w:left="143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Product</w:t>
                  </w:r>
                  <w:r>
                    <w:rPr>
                      <w:spacing w:val="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=</w:t>
                  </w:r>
                  <w:r>
                    <w:rPr>
                      <w:spacing w:val="-1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Product</w:t>
                  </w:r>
                  <w:r>
                    <w:rPr>
                      <w:spacing w:val="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+</w:t>
                  </w:r>
                  <w:r>
                    <w:rPr>
                      <w:spacing w:val="-1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Multiplicand</w:t>
                  </w:r>
                </w:p>
              </w:txbxContent>
            </v:textbox>
            <w10:wrap type="topAndBottom"/>
          </v:shape>
        </w:pict>
      </w:r>
      <w:r>
        <w:pict>
          <v:shape id="_x0000_s1202" o:spid="_x0000_s1202" o:spt="202" type="#_x0000_t202" style="position:absolute;left:0pt;margin-left:270.2pt;margin-top:62.15pt;height:27.15pt;width:192.25pt;mso-position-horizontal-relative:page;mso-wrap-distance-bottom:0pt;mso-wrap-distance-top:0pt;z-index:-2516111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90"/>
                    <w:ind w:left="618" w:right="0" w:firstLine="0"/>
                    <w:jc w:val="left"/>
                    <w:rPr>
                      <w:rFonts w:ascii="Cambria"/>
                      <w:sz w:val="35"/>
                    </w:rPr>
                  </w:pPr>
                  <w:r>
                    <w:rPr>
                      <w:rFonts w:ascii="Cambria"/>
                      <w:sz w:val="35"/>
                    </w:rPr>
                    <w:t>Count</w:t>
                  </w:r>
                  <w:r>
                    <w:rPr>
                      <w:rFonts w:ascii="Cambria"/>
                      <w:spacing w:val="-9"/>
                      <w:sz w:val="35"/>
                    </w:rPr>
                    <w:t xml:space="preserve"> </w:t>
                  </w:r>
                  <w:r>
                    <w:rPr>
                      <w:rFonts w:ascii="Cambria"/>
                      <w:sz w:val="35"/>
                    </w:rPr>
                    <w:t>=</w:t>
                  </w:r>
                  <w:r>
                    <w:rPr>
                      <w:rFonts w:ascii="Cambria"/>
                      <w:spacing w:val="8"/>
                      <w:sz w:val="35"/>
                    </w:rPr>
                    <w:t xml:space="preserve"> </w:t>
                  </w:r>
                  <w:r>
                    <w:rPr>
                      <w:rFonts w:ascii="Cambria"/>
                      <w:sz w:val="35"/>
                    </w:rPr>
                    <w:t>Count-1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4"/>
        <w:rPr>
          <w:sz w:val="29"/>
        </w:rPr>
      </w:pPr>
    </w:p>
    <w:p>
      <w:pPr>
        <w:pStyle w:val="7"/>
        <w:spacing w:before="9"/>
        <w:rPr>
          <w:sz w:val="12"/>
        </w:rPr>
      </w:pPr>
    </w:p>
    <w:p>
      <w:pPr>
        <w:tabs>
          <w:tab w:val="left" w:pos="7155"/>
        </w:tabs>
        <w:spacing w:before="160" w:line="165" w:lineRule="auto"/>
        <w:ind w:left="4935" w:right="0" w:firstLine="0"/>
        <w:jc w:val="left"/>
        <w:rPr>
          <w:rFonts w:ascii="Cambria"/>
          <w:sz w:val="35"/>
        </w:rPr>
      </w:pPr>
      <w:r>
        <w:rPr>
          <w:rFonts w:ascii="Courier New"/>
          <w:position w:val="-13"/>
          <w:sz w:val="40"/>
        </w:rPr>
        <w:t>No</w:t>
      </w:r>
      <w:r>
        <w:rPr>
          <w:rFonts w:ascii="Courier New"/>
          <w:position w:val="-13"/>
          <w:sz w:val="40"/>
        </w:rPr>
        <w:tab/>
      </w:r>
      <w:r>
        <w:rPr>
          <w:rFonts w:ascii="Cambria"/>
          <w:sz w:val="35"/>
        </w:rPr>
        <w:t>IS</w:t>
      </w:r>
    </w:p>
    <w:p>
      <w:pPr>
        <w:spacing w:before="0" w:line="342" w:lineRule="exact"/>
        <w:ind w:left="0" w:right="1204" w:firstLine="0"/>
        <w:jc w:val="center"/>
        <w:rPr>
          <w:rFonts w:ascii="Cambria"/>
          <w:sz w:val="36"/>
        </w:rPr>
      </w:pPr>
      <w:r>
        <w:rPr>
          <w:rFonts w:ascii="Cambria"/>
          <w:sz w:val="36"/>
        </w:rPr>
        <w:t>Count</w:t>
      </w:r>
      <w:r>
        <w:rPr>
          <w:rFonts w:ascii="Cambria"/>
          <w:spacing w:val="-10"/>
          <w:sz w:val="36"/>
        </w:rPr>
        <w:t xml:space="preserve"> </w:t>
      </w:r>
      <w:r>
        <w:rPr>
          <w:rFonts w:ascii="Cambria"/>
          <w:sz w:val="36"/>
        </w:rPr>
        <w:t>=</w:t>
      </w:r>
      <w:r>
        <w:rPr>
          <w:rFonts w:ascii="Cambria"/>
          <w:spacing w:val="10"/>
          <w:sz w:val="36"/>
        </w:rPr>
        <w:t xml:space="preserve"> </w:t>
      </w:r>
      <w:r>
        <w:rPr>
          <w:rFonts w:ascii="Cambria"/>
          <w:sz w:val="36"/>
        </w:rPr>
        <w:t>0?</w:t>
      </w:r>
    </w:p>
    <w:p>
      <w:pPr>
        <w:pStyle w:val="7"/>
        <w:rPr>
          <w:rFonts w:ascii="Cambria"/>
          <w:sz w:val="20"/>
        </w:rPr>
      </w:pPr>
    </w:p>
    <w:p>
      <w:pPr>
        <w:pStyle w:val="7"/>
        <w:spacing w:before="1"/>
        <w:rPr>
          <w:rFonts w:ascii="Cambria"/>
          <w:sz w:val="21"/>
        </w:rPr>
      </w:pPr>
      <w:r>
        <w:pict>
          <v:shape id="_x0000_s1203" o:spid="_x0000_s1203" o:spt="202" type="#_x0000_t202" style="position:absolute;left:0pt;margin-left:288.35pt;margin-top:13.55pt;height:27pt;width:162.15pt;mso-position-horizontal-relative:page;mso-wrap-distance-bottom:0pt;mso-wrap-distance-top:0pt;z-index:-2516111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90"/>
                    <w:ind w:left="626" w:right="0" w:firstLine="0"/>
                    <w:jc w:val="left"/>
                    <w:rPr>
                      <w:rFonts w:ascii="Cambria"/>
                      <w:sz w:val="35"/>
                    </w:rPr>
                  </w:pPr>
                  <w:r>
                    <w:rPr>
                      <w:rFonts w:ascii="Cambria"/>
                      <w:w w:val="95"/>
                      <w:sz w:val="35"/>
                    </w:rPr>
                    <w:t>Store</w:t>
                  </w:r>
                  <w:r>
                    <w:rPr>
                      <w:rFonts w:ascii="Cambria"/>
                      <w:spacing w:val="-3"/>
                      <w:w w:val="95"/>
                      <w:sz w:val="35"/>
                    </w:rPr>
                    <w:t xml:space="preserve"> </w:t>
                  </w:r>
                  <w:r>
                    <w:rPr>
                      <w:rFonts w:ascii="Cambria"/>
                      <w:w w:val="95"/>
                      <w:sz w:val="35"/>
                    </w:rPr>
                    <w:t>Product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Cambria"/>
          <w:sz w:val="20"/>
        </w:rPr>
      </w:pPr>
    </w:p>
    <w:p>
      <w:pPr>
        <w:pStyle w:val="7"/>
        <w:spacing w:before="5"/>
        <w:rPr>
          <w:rFonts w:ascii="Cambria"/>
          <w:sz w:val="15"/>
        </w:rPr>
      </w:pPr>
    </w:p>
    <w:p>
      <w:pPr>
        <w:spacing w:before="85"/>
        <w:ind w:left="0" w:right="1207" w:firstLine="0"/>
        <w:jc w:val="center"/>
        <w:rPr>
          <w:sz w:val="35"/>
        </w:rPr>
      </w:pPr>
      <w:r>
        <w:rPr>
          <w:sz w:val="35"/>
        </w:rPr>
        <w:t>Stop</w:t>
      </w:r>
    </w:p>
    <w:p>
      <w:pPr>
        <w:spacing w:after="0"/>
        <w:jc w:val="center"/>
        <w:rPr>
          <w:sz w:val="35"/>
        </w:rPr>
        <w:sectPr>
          <w:pgSz w:w="15840" w:h="12240" w:orient="landscape"/>
          <w:pgMar w:top="86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04" o:spid="_x0000_s1204" o:spt="203" style="height:115.45pt;width:721pt;" coordsize="14420,2309">
            <o:lock v:ext="edit"/>
            <v:shape id="_x0000_s1205" o:spid="_x0000_s1205" o:spt="75" type="#_x0000_t75" style="position:absolute;left:0;top:0;height:2309;width:14420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1206" o:spid="_x0000_s1206" o:spt="202" type="#_x0000_t202" style="position:absolute;left:0;top:0;height:230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" w:line="240" w:lineRule="auto"/>
                      <w:rPr>
                        <w:sz w:val="96"/>
                      </w:rPr>
                    </w:pPr>
                  </w:p>
                  <w:p>
                    <w:pPr>
                      <w:spacing w:before="0"/>
                      <w:ind w:left="723" w:right="0" w:firstLine="0"/>
                      <w:jc w:val="left"/>
                      <w:rPr>
                        <w:sz w:val="104"/>
                      </w:rPr>
                    </w:pPr>
                    <w:r>
                      <w:rPr>
                        <w:color w:val="464646"/>
                        <w:w w:val="95"/>
                        <w:sz w:val="104"/>
                      </w:rPr>
                      <w:t>Microprocessor</w:t>
                    </w:r>
                    <w:r>
                      <w:rPr>
                        <w:color w:val="464646"/>
                        <w:spacing w:val="-27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104"/>
                      </w:rPr>
                      <w:t>Programming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9"/>
        <w:rPr>
          <w:sz w:val="7"/>
        </w:rPr>
      </w:pPr>
    </w:p>
    <w:p>
      <w:pPr>
        <w:pStyle w:val="7"/>
        <w:spacing w:before="77"/>
        <w:ind w:left="2021"/>
      </w:pPr>
      <w:r>
        <w:t>Program</w:t>
      </w:r>
      <w:r>
        <w:rPr>
          <w:spacing w:val="-2"/>
        </w:rPr>
        <w:t xml:space="preserve"> </w:t>
      </w:r>
      <w:r>
        <w:t>contains</w:t>
      </w:r>
      <w:r>
        <w:rPr>
          <w:spacing w:val="5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sequence</w:t>
      </w:r>
      <w:r>
        <w:rPr>
          <w:spacing w:val="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instructions.</w:t>
      </w:r>
    </w:p>
    <w:p>
      <w:pPr>
        <w:pStyle w:val="7"/>
        <w:tabs>
          <w:tab w:val="left" w:pos="4378"/>
          <w:tab w:val="left" w:pos="6490"/>
          <w:tab w:val="left" w:pos="7101"/>
          <w:tab w:val="left" w:pos="8054"/>
          <w:tab w:val="left" w:pos="8862"/>
          <w:tab w:val="left" w:pos="11204"/>
          <w:tab w:val="left" w:pos="13059"/>
          <w:tab w:val="left" w:pos="14040"/>
        </w:tabs>
        <w:spacing w:before="140" w:line="244" w:lineRule="auto"/>
        <w:ind w:left="2018" w:right="1571" w:hanging="7"/>
      </w:pPr>
      <w:r>
        <w:t>Software</w:t>
      </w:r>
      <w:r>
        <w:tab/>
      </w:r>
      <w:r>
        <w:t>contains</w:t>
      </w:r>
      <w:r>
        <w:tab/>
      </w:r>
      <w:r>
        <w:t>a</w:t>
      </w:r>
      <w:r>
        <w:tab/>
      </w:r>
      <w:r>
        <w:t>set</w:t>
      </w:r>
      <w:r>
        <w:tab/>
      </w:r>
      <w:r>
        <w:t>of</w:t>
      </w:r>
      <w:r>
        <w:tab/>
      </w:r>
      <w:r>
        <w:t>programs</w:t>
      </w:r>
      <w:r>
        <w:tab/>
      </w:r>
      <w:r>
        <w:t>written</w:t>
      </w:r>
      <w:r>
        <w:tab/>
      </w:r>
      <w:r>
        <w:t>for</w:t>
      </w:r>
      <w:r>
        <w:tab/>
      </w:r>
      <w:r>
        <w:rPr>
          <w:spacing w:val="-13"/>
        </w:rPr>
        <w:t>a</w:t>
      </w:r>
      <w:r>
        <w:rPr>
          <w:spacing w:val="-130"/>
        </w:rPr>
        <w:t xml:space="preserve"> </w:t>
      </w:r>
      <w:r>
        <w:t>particular</w:t>
      </w:r>
      <w:r>
        <w:rPr>
          <w:spacing w:val="38"/>
        </w:rPr>
        <w:t xml:space="preserve"> </w:t>
      </w:r>
      <w:r>
        <w:t>computer.</w:t>
      </w:r>
    </w:p>
    <w:p>
      <w:pPr>
        <w:pStyle w:val="7"/>
        <w:spacing w:before="120"/>
        <w:ind w:left="2019" w:right="1573" w:firstLine="4"/>
        <w:rPr>
          <w:rFonts w:ascii="Cambria"/>
        </w:rPr>
      </w:pPr>
      <w:r>
        <w:rPr>
          <w:rFonts w:ascii="Cambria"/>
          <w:w w:val="90"/>
        </w:rPr>
        <w:t>A</w:t>
      </w:r>
      <w:r>
        <w:rPr>
          <w:rFonts w:ascii="Cambria"/>
          <w:spacing w:val="1"/>
          <w:w w:val="90"/>
        </w:rPr>
        <w:t xml:space="preserve"> </w:t>
      </w:r>
      <w:r>
        <w:rPr>
          <w:rFonts w:ascii="Cambria"/>
          <w:w w:val="90"/>
        </w:rPr>
        <w:t>computer</w:t>
      </w:r>
      <w:r>
        <w:rPr>
          <w:rFonts w:ascii="Cambria"/>
          <w:spacing w:val="1"/>
          <w:w w:val="90"/>
        </w:rPr>
        <w:t xml:space="preserve"> </w:t>
      </w:r>
      <w:r>
        <w:rPr>
          <w:rFonts w:ascii="Cambria"/>
          <w:w w:val="90"/>
        </w:rPr>
        <w:t>understands</w:t>
      </w:r>
      <w:r>
        <w:rPr>
          <w:rFonts w:ascii="Cambria"/>
          <w:spacing w:val="1"/>
          <w:w w:val="90"/>
        </w:rPr>
        <w:t xml:space="preserve"> </w:t>
      </w:r>
      <w:r>
        <w:rPr>
          <w:rFonts w:ascii="Cambria"/>
          <w:w w:val="90"/>
        </w:rPr>
        <w:t>information</w:t>
      </w:r>
      <w:r>
        <w:rPr>
          <w:rFonts w:ascii="Cambria"/>
          <w:spacing w:val="1"/>
          <w:w w:val="90"/>
        </w:rPr>
        <w:t xml:space="preserve"> </w:t>
      </w:r>
      <w:r>
        <w:rPr>
          <w:rFonts w:ascii="Cambria"/>
          <w:w w:val="90"/>
        </w:rPr>
        <w:t>composed</w:t>
      </w:r>
      <w:r>
        <w:rPr>
          <w:rFonts w:ascii="Cambria"/>
          <w:spacing w:val="1"/>
          <w:w w:val="90"/>
        </w:rPr>
        <w:t xml:space="preserve"> </w:t>
      </w:r>
      <w:r>
        <w:rPr>
          <w:rFonts w:ascii="Cambria"/>
          <w:w w:val="90"/>
        </w:rPr>
        <w:t>of</w:t>
      </w:r>
      <w:r>
        <w:rPr>
          <w:rFonts w:ascii="Cambria"/>
          <w:spacing w:val="1"/>
          <w:w w:val="90"/>
        </w:rPr>
        <w:t xml:space="preserve"> </w:t>
      </w:r>
      <w:r>
        <w:rPr>
          <w:rFonts w:ascii="Cambria"/>
          <w:w w:val="90"/>
        </w:rPr>
        <w:t>zeros</w:t>
      </w:r>
      <w:r>
        <w:rPr>
          <w:rFonts w:ascii="Cambria"/>
          <w:spacing w:val="-103"/>
          <w:w w:val="90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5"/>
        </w:rPr>
        <w:t xml:space="preserve"> </w:t>
      </w:r>
      <w:r>
        <w:rPr>
          <w:rFonts w:ascii="Cambria"/>
        </w:rPr>
        <w:t>ones.</w:t>
      </w:r>
    </w:p>
    <w:p>
      <w:pPr>
        <w:pStyle w:val="7"/>
        <w:spacing w:before="139" w:line="247" w:lineRule="auto"/>
        <w:ind w:left="2019" w:right="1573" w:firstLine="2"/>
      </w:pPr>
      <w:r>
        <w:t>Machine</w:t>
      </w:r>
      <w:r>
        <w:rPr>
          <w:spacing w:val="113"/>
        </w:rPr>
        <w:t xml:space="preserve"> </w:t>
      </w:r>
      <w:r>
        <w:t>language</w:t>
      </w:r>
      <w:r>
        <w:rPr>
          <w:spacing w:val="8"/>
        </w:rPr>
        <w:t xml:space="preserve"> </w:t>
      </w:r>
      <w:r>
        <w:t>program</w:t>
      </w:r>
      <w:r>
        <w:rPr>
          <w:spacing w:val="131"/>
        </w:rPr>
        <w:t xml:space="preserve"> </w:t>
      </w:r>
      <w:r>
        <w:t>contains</w:t>
      </w:r>
      <w:r>
        <w:rPr>
          <w:spacing w:val="121"/>
        </w:rPr>
        <w:t xml:space="preserve"> </w:t>
      </w:r>
      <w:r>
        <w:t>instruction</w:t>
      </w:r>
      <w:r>
        <w:rPr>
          <w:spacing w:val="14"/>
        </w:rPr>
        <w:t xml:space="preserve"> </w:t>
      </w:r>
      <w:r>
        <w:t>in</w:t>
      </w:r>
      <w:r>
        <w:rPr>
          <w:spacing w:val="106"/>
        </w:rPr>
        <w:t xml:space="preserve"> </w:t>
      </w:r>
      <w:r>
        <w:t>the</w:t>
      </w:r>
      <w:r>
        <w:rPr>
          <w:spacing w:val="-130"/>
        </w:rPr>
        <w:t xml:space="preserve"> </w:t>
      </w:r>
      <w:r>
        <w:t>form</w:t>
      </w:r>
      <w:r>
        <w:rPr>
          <w:spacing w:val="9"/>
        </w:rPr>
        <w:t xml:space="preserve"> </w:t>
      </w:r>
      <w:r>
        <w:t>of zero</w:t>
      </w:r>
      <w:r>
        <w:rPr>
          <w:spacing w:val="1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ones.</w:t>
      </w:r>
    </w:p>
    <w:p>
      <w:pPr>
        <w:pStyle w:val="7"/>
        <w:rPr>
          <w:sz w:val="20"/>
        </w:rPr>
      </w:pPr>
    </w:p>
    <w:p>
      <w:pPr>
        <w:pStyle w:val="7"/>
        <w:spacing w:before="2" w:after="1"/>
        <w:rPr>
          <w:sz w:val="23"/>
        </w:rPr>
      </w:pPr>
    </w:p>
    <w:tbl>
      <w:tblPr>
        <w:tblStyle w:val="6"/>
        <w:tblW w:w="0" w:type="auto"/>
        <w:tblInd w:w="3591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10"/>
        <w:gridCol w:w="6624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3010" w:type="dxa"/>
          </w:tcPr>
          <w:p>
            <w:pPr>
              <w:pStyle w:val="10"/>
              <w:spacing w:before="67"/>
              <w:ind w:left="165"/>
              <w:rPr>
                <w:sz w:val="37"/>
              </w:rPr>
            </w:pPr>
            <w:r>
              <w:rPr>
                <w:sz w:val="37"/>
              </w:rPr>
              <w:t>10000000</w:t>
            </w:r>
          </w:p>
        </w:tc>
        <w:tc>
          <w:tcPr>
            <w:tcW w:w="6624" w:type="dxa"/>
          </w:tcPr>
          <w:p>
            <w:pPr>
              <w:pStyle w:val="10"/>
              <w:spacing w:before="71"/>
              <w:ind w:left="157"/>
              <w:rPr>
                <w:sz w:val="36"/>
              </w:rPr>
            </w:pPr>
            <w:r>
              <w:rPr>
                <w:w w:val="95"/>
                <w:sz w:val="36"/>
              </w:rPr>
              <w:t>Add</w:t>
            </w:r>
            <w:r>
              <w:rPr>
                <w:spacing w:val="4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content</w:t>
            </w:r>
            <w:r>
              <w:rPr>
                <w:spacing w:val="4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2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registers</w:t>
            </w:r>
            <w:r>
              <w:rPr>
                <w:spacing w:val="3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</w:t>
            </w:r>
            <w:r>
              <w:rPr>
                <w:spacing w:val="-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and</w:t>
            </w:r>
            <w:r>
              <w:rPr>
                <w:spacing w:val="3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B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3010" w:type="dxa"/>
          </w:tcPr>
          <w:p>
            <w:pPr>
              <w:pStyle w:val="10"/>
              <w:spacing w:before="48"/>
              <w:ind w:left="166"/>
              <w:rPr>
                <w:sz w:val="37"/>
              </w:rPr>
            </w:pPr>
            <w:r>
              <w:rPr>
                <w:sz w:val="37"/>
              </w:rPr>
              <w:t>01111000</w:t>
            </w:r>
          </w:p>
        </w:tc>
        <w:tc>
          <w:tcPr>
            <w:tcW w:w="6624" w:type="dxa"/>
          </w:tcPr>
          <w:p>
            <w:pPr>
              <w:pStyle w:val="10"/>
              <w:spacing w:before="57"/>
              <w:ind w:left="159"/>
              <w:rPr>
                <w:sz w:val="36"/>
              </w:rPr>
            </w:pPr>
            <w:r>
              <w:rPr>
                <w:sz w:val="36"/>
              </w:rPr>
              <w:t>Move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1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B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3010" w:type="dxa"/>
          </w:tcPr>
          <w:p>
            <w:pPr>
              <w:pStyle w:val="10"/>
              <w:spacing w:before="43"/>
              <w:ind w:left="166"/>
              <w:rPr>
                <w:sz w:val="37"/>
              </w:rPr>
            </w:pPr>
            <w:r>
              <w:rPr>
                <w:sz w:val="37"/>
              </w:rPr>
              <w:t>01110110</w:t>
            </w:r>
          </w:p>
        </w:tc>
        <w:tc>
          <w:tcPr>
            <w:tcW w:w="6624" w:type="dxa"/>
          </w:tcPr>
          <w:p>
            <w:pPr>
              <w:pStyle w:val="10"/>
              <w:spacing w:before="57"/>
              <w:ind w:left="156"/>
              <w:rPr>
                <w:sz w:val="36"/>
              </w:rPr>
            </w:pPr>
            <w:r>
              <w:rPr>
                <w:sz w:val="36"/>
              </w:rPr>
              <w:t>Stop</w:t>
            </w:r>
          </w:p>
        </w:tc>
      </w:tr>
    </w:tbl>
    <w:p>
      <w:pPr>
        <w:spacing w:after="0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29"/>
        <w:ind w:left="1584"/>
      </w:pPr>
      <w:r>
        <w:rPr>
          <w:w w:val="105"/>
          <w:u w:val="thick"/>
        </w:rPr>
        <w:t>Demerits</w:t>
      </w:r>
      <w:r>
        <w:rPr>
          <w:spacing w:val="-15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21"/>
          <w:w w:val="105"/>
          <w:u w:val="thick"/>
        </w:rPr>
        <w:t xml:space="preserve"> </w:t>
      </w:r>
      <w:r>
        <w:rPr>
          <w:w w:val="105"/>
          <w:u w:val="thick"/>
        </w:rPr>
        <w:t>machine</w:t>
      </w:r>
      <w:r>
        <w:rPr>
          <w:spacing w:val="-16"/>
          <w:w w:val="105"/>
          <w:u w:val="thick"/>
        </w:rPr>
        <w:t xml:space="preserve"> </w:t>
      </w:r>
      <w:r>
        <w:rPr>
          <w:w w:val="105"/>
          <w:u w:val="thick"/>
        </w:rPr>
        <w:t>language</w:t>
      </w:r>
      <w:r>
        <w:rPr>
          <w:spacing w:val="7"/>
          <w:w w:val="105"/>
          <w:u w:val="thick"/>
        </w:rPr>
        <w:t xml:space="preserve"> </w:t>
      </w:r>
      <w:r>
        <w:rPr>
          <w:w w:val="105"/>
          <w:u w:val="thick"/>
        </w:rPr>
        <w:t>program</w:t>
      </w:r>
    </w:p>
    <w:p>
      <w:pPr>
        <w:spacing w:before="86"/>
        <w:ind w:left="1614" w:right="0" w:firstLine="0"/>
        <w:jc w:val="left"/>
        <w:rPr>
          <w:sz w:val="52"/>
        </w:rPr>
      </w:pPr>
      <w:r>
        <w:rPr>
          <w:color w:val="959595"/>
          <w:sz w:val="52"/>
        </w:rPr>
        <w:t>.-i</w:t>
      </w:r>
      <w:r>
        <w:rPr>
          <w:color w:val="959595"/>
          <w:spacing w:val="24"/>
          <w:sz w:val="52"/>
        </w:rPr>
        <w:t xml:space="preserve"> </w:t>
      </w:r>
      <w:r>
        <w:rPr>
          <w:sz w:val="52"/>
        </w:rPr>
        <w:t>Difficult</w:t>
      </w:r>
      <w:r>
        <w:rPr>
          <w:spacing w:val="-3"/>
          <w:sz w:val="52"/>
        </w:rPr>
        <w:t xml:space="preserve"> </w:t>
      </w:r>
      <w:r>
        <w:rPr>
          <w:sz w:val="52"/>
        </w:rPr>
        <w:t>to</w:t>
      </w:r>
      <w:r>
        <w:rPr>
          <w:spacing w:val="-14"/>
          <w:sz w:val="52"/>
        </w:rPr>
        <w:t xml:space="preserve"> </w:t>
      </w:r>
      <w:r>
        <w:rPr>
          <w:sz w:val="52"/>
        </w:rPr>
        <w:t>understand</w:t>
      </w:r>
      <w:r>
        <w:rPr>
          <w:spacing w:val="9"/>
          <w:sz w:val="52"/>
        </w:rPr>
        <w:t xml:space="preserve"> </w:t>
      </w:r>
      <w:r>
        <w:rPr>
          <w:sz w:val="52"/>
        </w:rPr>
        <w:t>or</w:t>
      </w:r>
      <w:r>
        <w:rPr>
          <w:spacing w:val="-20"/>
          <w:sz w:val="52"/>
        </w:rPr>
        <w:t xml:space="preserve"> </w:t>
      </w:r>
      <w:r>
        <w:rPr>
          <w:sz w:val="52"/>
        </w:rPr>
        <w:t>debug</w:t>
      </w:r>
      <w:r>
        <w:rPr>
          <w:spacing w:val="-13"/>
          <w:sz w:val="52"/>
        </w:rPr>
        <w:t xml:space="preserve"> </w:t>
      </w:r>
      <w:r>
        <w:rPr>
          <w:sz w:val="52"/>
        </w:rPr>
        <w:t>a</w:t>
      </w:r>
      <w:r>
        <w:rPr>
          <w:spacing w:val="-21"/>
          <w:sz w:val="52"/>
        </w:rPr>
        <w:t xml:space="preserve"> </w:t>
      </w:r>
      <w:r>
        <w:rPr>
          <w:sz w:val="52"/>
        </w:rPr>
        <w:t>program</w:t>
      </w:r>
    </w:p>
    <w:p>
      <w:pPr>
        <w:spacing w:before="88" w:line="278" w:lineRule="auto"/>
        <w:ind w:left="1594" w:right="3339" w:firstLine="0"/>
        <w:jc w:val="left"/>
        <w:rPr>
          <w:sz w:val="52"/>
        </w:rPr>
      </w:pPr>
      <w:r>
        <w:rPr>
          <w:color w:val="959595"/>
          <w:sz w:val="52"/>
        </w:rPr>
        <w:t>O</w:t>
      </w:r>
      <w:r>
        <w:rPr>
          <w:color w:val="959595"/>
          <w:spacing w:val="40"/>
          <w:sz w:val="52"/>
        </w:rPr>
        <w:t xml:space="preserve"> </w:t>
      </w:r>
      <w:r>
        <w:rPr>
          <w:sz w:val="52"/>
        </w:rPr>
        <w:t>Entry</w:t>
      </w:r>
      <w:r>
        <w:rPr>
          <w:spacing w:val="3"/>
          <w:sz w:val="52"/>
        </w:rPr>
        <w:t xml:space="preserve"> </w:t>
      </w:r>
      <w:r>
        <w:rPr>
          <w:sz w:val="52"/>
        </w:rPr>
        <w:t>of</w:t>
      </w:r>
      <w:r>
        <w:rPr>
          <w:spacing w:val="-14"/>
          <w:sz w:val="52"/>
        </w:rPr>
        <w:t xml:space="preserve"> </w:t>
      </w:r>
      <w:r>
        <w:rPr>
          <w:sz w:val="52"/>
        </w:rPr>
        <w:t>a</w:t>
      </w:r>
      <w:r>
        <w:rPr>
          <w:spacing w:val="-12"/>
          <w:sz w:val="52"/>
        </w:rPr>
        <w:t xml:space="preserve"> </w:t>
      </w:r>
      <w:r>
        <w:rPr>
          <w:sz w:val="52"/>
        </w:rPr>
        <w:t>program</w:t>
      </w:r>
      <w:r>
        <w:rPr>
          <w:spacing w:val="4"/>
          <w:sz w:val="52"/>
        </w:rPr>
        <w:t xml:space="preserve"> </w:t>
      </w:r>
      <w:r>
        <w:rPr>
          <w:sz w:val="52"/>
        </w:rPr>
        <w:t>is</w:t>
      </w:r>
      <w:r>
        <w:rPr>
          <w:spacing w:val="-8"/>
          <w:sz w:val="52"/>
        </w:rPr>
        <w:t xml:space="preserve"> </w:t>
      </w:r>
      <w:r>
        <w:rPr>
          <w:sz w:val="52"/>
        </w:rPr>
        <w:t>slow and</w:t>
      </w:r>
      <w:r>
        <w:rPr>
          <w:spacing w:val="-2"/>
          <w:sz w:val="52"/>
        </w:rPr>
        <w:t xml:space="preserve"> </w:t>
      </w:r>
      <w:r>
        <w:rPr>
          <w:sz w:val="52"/>
        </w:rPr>
        <w:t>programs</w:t>
      </w:r>
      <w:r>
        <w:rPr>
          <w:spacing w:val="22"/>
          <w:sz w:val="52"/>
        </w:rPr>
        <w:t xml:space="preserve"> </w:t>
      </w:r>
      <w:r>
        <w:rPr>
          <w:sz w:val="52"/>
        </w:rPr>
        <w:t>are</w:t>
      </w:r>
      <w:r>
        <w:rPr>
          <w:spacing w:val="-6"/>
          <w:sz w:val="52"/>
        </w:rPr>
        <w:t xml:space="preserve"> </w:t>
      </w:r>
      <w:r>
        <w:rPr>
          <w:sz w:val="52"/>
        </w:rPr>
        <w:t>long</w:t>
      </w:r>
      <w:r>
        <w:rPr>
          <w:spacing w:val="-127"/>
          <w:sz w:val="52"/>
        </w:rPr>
        <w:t xml:space="preserve"> </w:t>
      </w:r>
      <w:r>
        <w:rPr>
          <w:color w:val="D8D8D8"/>
          <w:sz w:val="52"/>
        </w:rPr>
        <w:t>O</w:t>
      </w:r>
      <w:r>
        <w:rPr>
          <w:color w:val="D8D8D8"/>
          <w:spacing w:val="53"/>
          <w:sz w:val="52"/>
        </w:rPr>
        <w:t xml:space="preserve"> </w:t>
      </w:r>
      <w:r>
        <w:rPr>
          <w:sz w:val="52"/>
        </w:rPr>
        <w:t>Program</w:t>
      </w:r>
      <w:r>
        <w:rPr>
          <w:spacing w:val="10"/>
          <w:sz w:val="52"/>
        </w:rPr>
        <w:t xml:space="preserve"> </w:t>
      </w:r>
      <w:r>
        <w:rPr>
          <w:sz w:val="52"/>
        </w:rPr>
        <w:t>writing</w:t>
      </w:r>
      <w:r>
        <w:rPr>
          <w:spacing w:val="10"/>
          <w:sz w:val="52"/>
        </w:rPr>
        <w:t xml:space="preserve"> </w:t>
      </w:r>
      <w:r>
        <w:rPr>
          <w:sz w:val="52"/>
        </w:rPr>
        <w:t>is</w:t>
      </w:r>
      <w:r>
        <w:rPr>
          <w:spacing w:val="-4"/>
          <w:sz w:val="52"/>
        </w:rPr>
        <w:t xml:space="preserve"> </w:t>
      </w:r>
      <w:r>
        <w:rPr>
          <w:sz w:val="52"/>
        </w:rPr>
        <w:t>difficult</w:t>
      </w:r>
      <w:r>
        <w:rPr>
          <w:spacing w:val="15"/>
          <w:sz w:val="52"/>
        </w:rPr>
        <w:t xml:space="preserve"> </w:t>
      </w:r>
      <w:r>
        <w:rPr>
          <w:sz w:val="52"/>
        </w:rPr>
        <w:t>and</w:t>
      </w:r>
      <w:r>
        <w:rPr>
          <w:spacing w:val="2"/>
          <w:sz w:val="52"/>
        </w:rPr>
        <w:t xml:space="preserve"> </w:t>
      </w:r>
      <w:r>
        <w:rPr>
          <w:sz w:val="52"/>
        </w:rPr>
        <w:t>tiresome</w:t>
      </w:r>
    </w:p>
    <w:p>
      <w:pPr>
        <w:spacing w:before="0" w:line="588" w:lineRule="exact"/>
        <w:ind w:left="1594" w:right="0" w:firstLine="0"/>
        <w:jc w:val="left"/>
        <w:rPr>
          <w:sz w:val="52"/>
        </w:rPr>
      </w:pPr>
      <w:r>
        <w:rPr>
          <w:color w:val="D8D8D8"/>
          <w:sz w:val="52"/>
        </w:rPr>
        <w:t>O</w:t>
      </w:r>
      <w:r>
        <w:rPr>
          <w:color w:val="D8D8D8"/>
          <w:spacing w:val="40"/>
          <w:sz w:val="52"/>
        </w:rPr>
        <w:t xml:space="preserve"> </w:t>
      </w:r>
      <w:r>
        <w:rPr>
          <w:sz w:val="52"/>
        </w:rPr>
        <w:t>Chances</w:t>
      </w:r>
      <w:r>
        <w:rPr>
          <w:spacing w:val="5"/>
          <w:sz w:val="52"/>
        </w:rPr>
        <w:t xml:space="preserve"> </w:t>
      </w:r>
      <w:r>
        <w:rPr>
          <w:sz w:val="52"/>
        </w:rPr>
        <w:t>of</w:t>
      </w:r>
      <w:r>
        <w:rPr>
          <w:spacing w:val="-9"/>
          <w:sz w:val="52"/>
        </w:rPr>
        <w:t xml:space="preserve"> </w:t>
      </w:r>
      <w:r>
        <w:rPr>
          <w:sz w:val="52"/>
        </w:rPr>
        <w:t>errors</w:t>
      </w:r>
      <w:r>
        <w:rPr>
          <w:spacing w:val="-7"/>
          <w:sz w:val="52"/>
        </w:rPr>
        <w:t xml:space="preserve"> </w:t>
      </w:r>
      <w:r>
        <w:rPr>
          <w:sz w:val="52"/>
        </w:rPr>
        <w:t>in</w:t>
      </w:r>
      <w:r>
        <w:rPr>
          <w:spacing w:val="-9"/>
          <w:sz w:val="52"/>
        </w:rPr>
        <w:t xml:space="preserve"> </w:t>
      </w:r>
      <w:r>
        <w:rPr>
          <w:sz w:val="52"/>
        </w:rPr>
        <w:t>writing</w:t>
      </w:r>
      <w:r>
        <w:rPr>
          <w:spacing w:val="15"/>
          <w:sz w:val="52"/>
        </w:rPr>
        <w:t xml:space="preserve"> </w:t>
      </w:r>
      <w:r>
        <w:rPr>
          <w:sz w:val="52"/>
        </w:rPr>
        <w:t>the</w:t>
      </w:r>
      <w:r>
        <w:rPr>
          <w:spacing w:val="-12"/>
          <w:sz w:val="52"/>
        </w:rPr>
        <w:t xml:space="preserve"> </w:t>
      </w:r>
      <w:r>
        <w:rPr>
          <w:sz w:val="52"/>
        </w:rPr>
        <w:t>program</w:t>
      </w:r>
    </w:p>
    <w:p>
      <w:pPr>
        <w:pStyle w:val="9"/>
        <w:numPr>
          <w:ilvl w:val="1"/>
          <w:numId w:val="5"/>
        </w:numPr>
        <w:tabs>
          <w:tab w:val="left" w:pos="2020"/>
        </w:tabs>
        <w:spacing w:before="114" w:after="0" w:line="223" w:lineRule="auto"/>
        <w:ind w:left="2031" w:right="1569" w:hanging="448"/>
        <w:jc w:val="left"/>
        <w:rPr>
          <w:color w:val="959595"/>
          <w:sz w:val="53"/>
        </w:rPr>
      </w:pPr>
      <w:r>
        <w:rPr>
          <w:sz w:val="53"/>
        </w:rPr>
        <w:t>To</w:t>
      </w:r>
      <w:r>
        <w:rPr>
          <w:spacing w:val="86"/>
          <w:sz w:val="53"/>
        </w:rPr>
        <w:t xml:space="preserve"> </w:t>
      </w:r>
      <w:r>
        <w:rPr>
          <w:sz w:val="53"/>
        </w:rPr>
        <w:t>facilitate</w:t>
      </w:r>
      <w:r>
        <w:rPr>
          <w:spacing w:val="96"/>
          <w:sz w:val="53"/>
        </w:rPr>
        <w:t xml:space="preserve"> </w:t>
      </w:r>
      <w:r>
        <w:rPr>
          <w:sz w:val="53"/>
        </w:rPr>
        <w:t>programmer</w:t>
      </w:r>
      <w:r>
        <w:rPr>
          <w:spacing w:val="124"/>
          <w:sz w:val="53"/>
        </w:rPr>
        <w:t xml:space="preserve"> </w:t>
      </w:r>
      <w:r>
        <w:rPr>
          <w:sz w:val="53"/>
        </w:rPr>
        <w:t>machine</w:t>
      </w:r>
      <w:r>
        <w:rPr>
          <w:spacing w:val="105"/>
          <w:sz w:val="53"/>
        </w:rPr>
        <w:t xml:space="preserve"> </w:t>
      </w:r>
      <w:r>
        <w:rPr>
          <w:sz w:val="53"/>
        </w:rPr>
        <w:t>codes</w:t>
      </w:r>
      <w:r>
        <w:rPr>
          <w:spacing w:val="93"/>
          <w:sz w:val="53"/>
        </w:rPr>
        <w:t xml:space="preserve"> </w:t>
      </w:r>
      <w:r>
        <w:rPr>
          <w:sz w:val="53"/>
        </w:rPr>
        <w:t>are</w:t>
      </w:r>
      <w:r>
        <w:rPr>
          <w:spacing w:val="84"/>
          <w:sz w:val="53"/>
        </w:rPr>
        <w:t xml:space="preserve"> </w:t>
      </w:r>
      <w:r>
        <w:rPr>
          <w:sz w:val="53"/>
        </w:rPr>
        <w:t>written</w:t>
      </w:r>
      <w:r>
        <w:rPr>
          <w:spacing w:val="96"/>
          <w:sz w:val="53"/>
        </w:rPr>
        <w:t xml:space="preserve"> </w:t>
      </w:r>
      <w:r>
        <w:rPr>
          <w:sz w:val="53"/>
        </w:rPr>
        <w:t>in</w:t>
      </w:r>
      <w:r>
        <w:rPr>
          <w:spacing w:val="-130"/>
          <w:sz w:val="53"/>
        </w:rPr>
        <w:t xml:space="preserve"> </w:t>
      </w:r>
      <w:r>
        <w:rPr>
          <w:sz w:val="53"/>
        </w:rPr>
        <w:t>hexadecimal</w:t>
      </w:r>
      <w:r>
        <w:rPr>
          <w:spacing w:val="-5"/>
          <w:sz w:val="53"/>
        </w:rPr>
        <w:t xml:space="preserve"> </w:t>
      </w:r>
      <w:r>
        <w:rPr>
          <w:sz w:val="53"/>
        </w:rPr>
        <w:t>system.</w:t>
      </w:r>
      <w:r>
        <w:rPr>
          <w:spacing w:val="-15"/>
          <w:sz w:val="53"/>
        </w:rPr>
        <w:t xml:space="preserve"> </w:t>
      </w:r>
      <w:r>
        <w:rPr>
          <w:sz w:val="53"/>
        </w:rPr>
        <w:t>The</w:t>
      </w:r>
      <w:r>
        <w:rPr>
          <w:spacing w:val="-11"/>
          <w:sz w:val="53"/>
        </w:rPr>
        <w:t xml:space="preserve"> </w:t>
      </w:r>
      <w:r>
        <w:rPr>
          <w:sz w:val="53"/>
        </w:rPr>
        <w:t>mistakes</w:t>
      </w:r>
      <w:r>
        <w:rPr>
          <w:spacing w:val="10"/>
          <w:sz w:val="53"/>
        </w:rPr>
        <w:t xml:space="preserve"> </w:t>
      </w:r>
      <w:r>
        <w:rPr>
          <w:sz w:val="53"/>
        </w:rPr>
        <w:t>can</w:t>
      </w:r>
      <w:r>
        <w:rPr>
          <w:spacing w:val="-20"/>
          <w:sz w:val="53"/>
        </w:rPr>
        <w:t xml:space="preserve"> </w:t>
      </w:r>
      <w:r>
        <w:rPr>
          <w:sz w:val="53"/>
        </w:rPr>
        <w:t>easily</w:t>
      </w:r>
      <w:r>
        <w:rPr>
          <w:spacing w:val="-9"/>
          <w:sz w:val="53"/>
        </w:rPr>
        <w:t xml:space="preserve"> </w:t>
      </w:r>
      <w:r>
        <w:rPr>
          <w:sz w:val="53"/>
        </w:rPr>
        <w:t>be</w:t>
      </w:r>
      <w:r>
        <w:rPr>
          <w:spacing w:val="-26"/>
          <w:sz w:val="53"/>
        </w:rPr>
        <w:t xml:space="preserve"> </w:t>
      </w:r>
      <w:r>
        <w:rPr>
          <w:sz w:val="53"/>
        </w:rPr>
        <w:t>detected.</w:t>
      </w: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tabs>
          <w:tab w:val="left" w:pos="5505"/>
        </w:tabs>
        <w:spacing w:before="101"/>
        <w:ind w:left="1821" w:right="0" w:firstLine="0"/>
        <w:jc w:val="left"/>
        <w:rPr>
          <w:rFonts w:ascii="Cambria"/>
          <w:sz w:val="36"/>
        </w:rPr>
      </w:pPr>
      <w:r>
        <w:pict>
          <v:shape id="_x0000_s1207" o:spid="_x0000_s1207" o:spt="202" type="#_x0000_t202" style="position:absolute;left:0pt;margin-left:290.25pt;margin-top:1.5pt;height:29.3pt;width:186.15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70"/>
                    <w:ind w:left="697" w:right="0" w:firstLine="0"/>
                    <w:jc w:val="left"/>
                    <w:rPr>
                      <w:rFonts w:ascii="Cambria"/>
                      <w:sz w:val="36"/>
                    </w:rPr>
                  </w:pPr>
                  <w:r>
                    <w:rPr>
                      <w:rFonts w:ascii="Cambria"/>
                      <w:sz w:val="36"/>
                    </w:rPr>
                    <w:t>Microprogram</w:t>
                  </w:r>
                </w:p>
              </w:txbxContent>
            </v:textbox>
          </v:shape>
        </w:pict>
      </w:r>
      <w:r>
        <w:rPr>
          <w:rFonts w:ascii="Cambria"/>
          <w:sz w:val="36"/>
        </w:rPr>
        <w:t>Hexadecimal</w:t>
      </w:r>
      <w:r>
        <w:rPr>
          <w:rFonts w:ascii="Cambria"/>
          <w:spacing w:val="36"/>
          <w:sz w:val="36"/>
        </w:rPr>
        <w:t xml:space="preserve"> </w:t>
      </w:r>
      <w:r>
        <w:rPr>
          <w:rFonts w:ascii="Cambria"/>
          <w:sz w:val="36"/>
        </w:rPr>
        <w:t>language</w:t>
      </w:r>
      <w:r>
        <w:rPr>
          <w:rFonts w:ascii="Cambria"/>
          <w:sz w:val="36"/>
        </w:rPr>
        <w:tab/>
      </w:r>
      <w:r>
        <w:rPr>
          <w:rFonts w:ascii="Cambria"/>
          <w:spacing w:val="-7"/>
          <w:sz w:val="36"/>
        </w:rPr>
        <w:t>-&gt;</w:t>
      </w:r>
    </w:p>
    <w:p>
      <w:pPr>
        <w:pStyle w:val="7"/>
        <w:spacing w:before="11"/>
        <w:rPr>
          <w:rFonts w:ascii="Cambria"/>
          <w:sz w:val="38"/>
        </w:rPr>
      </w:pPr>
    </w:p>
    <w:p>
      <w:pPr>
        <w:pStyle w:val="9"/>
        <w:numPr>
          <w:ilvl w:val="1"/>
          <w:numId w:val="5"/>
        </w:numPr>
        <w:tabs>
          <w:tab w:val="left" w:pos="2013"/>
        </w:tabs>
        <w:spacing w:before="0" w:after="0" w:line="225" w:lineRule="auto"/>
        <w:ind w:left="2017" w:right="155" w:hanging="433"/>
        <w:jc w:val="left"/>
        <w:rPr>
          <w:color w:val="959595"/>
          <w:sz w:val="52"/>
        </w:rPr>
      </w:pPr>
      <w:r>
        <w:rPr>
          <w:w w:val="105"/>
          <w:sz w:val="52"/>
        </w:rPr>
        <w:t>Source</w:t>
      </w:r>
      <w:r>
        <w:rPr>
          <w:spacing w:val="14"/>
          <w:w w:val="105"/>
          <w:sz w:val="52"/>
        </w:rPr>
        <w:t xml:space="preserve"> </w:t>
      </w:r>
      <w:r>
        <w:rPr>
          <w:w w:val="105"/>
          <w:sz w:val="52"/>
        </w:rPr>
        <w:t>language</w:t>
      </w:r>
      <w:r>
        <w:rPr>
          <w:spacing w:val="-133"/>
          <w:w w:val="105"/>
          <w:sz w:val="52"/>
        </w:rPr>
        <w:t xml:space="preserve"> </w:t>
      </w:r>
      <w:r>
        <w:rPr>
          <w:w w:val="105"/>
          <w:sz w:val="52"/>
        </w:rPr>
        <w:t>a</w:t>
      </w:r>
      <w:r>
        <w:rPr>
          <w:spacing w:val="-18"/>
          <w:w w:val="105"/>
          <w:sz w:val="52"/>
        </w:rPr>
        <w:t xml:space="preserve"> </w:t>
      </w:r>
      <w:r>
        <w:rPr>
          <w:w w:val="105"/>
          <w:sz w:val="52"/>
        </w:rPr>
        <w:t>program.</w:t>
      </w:r>
    </w:p>
    <w:p>
      <w:pPr>
        <w:pStyle w:val="7"/>
        <w:spacing w:before="7"/>
        <w:rPr>
          <w:sz w:val="2"/>
        </w:rPr>
      </w:pPr>
      <w:r>
        <w:br w:type="column"/>
      </w:r>
    </w:p>
    <w:p>
      <w:pPr>
        <w:pStyle w:val="7"/>
        <w:ind w:left="4233"/>
        <w:rPr>
          <w:sz w:val="20"/>
        </w:rPr>
      </w:pPr>
      <w:r>
        <w:rPr>
          <w:sz w:val="20"/>
        </w:rPr>
        <w:pict>
          <v:shape id="_x0000_s1208" o:spid="_x0000_s1208" o:spt="202" type="#_x0000_t202" style="height:29.3pt;width:186.2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1"/>
                    <w:ind w:left="461" w:right="0" w:firstLine="0"/>
                    <w:jc w:val="left"/>
                    <w:rPr>
                      <w:rFonts w:ascii="Cambria"/>
                      <w:sz w:val="37"/>
                    </w:rPr>
                  </w:pPr>
                  <w:r>
                    <w:rPr>
                      <w:rFonts w:ascii="Cambria"/>
                      <w:sz w:val="37"/>
                    </w:rPr>
                    <w:t>Machine</w:t>
                  </w:r>
                  <w:r>
                    <w:rPr>
                      <w:rFonts w:ascii="Cambria"/>
                      <w:spacing w:val="-12"/>
                      <w:sz w:val="37"/>
                    </w:rPr>
                    <w:t xml:space="preserve"> </w:t>
                  </w:r>
                  <w:r>
                    <w:rPr>
                      <w:rFonts w:ascii="Cambria"/>
                      <w:sz w:val="37"/>
                    </w:rPr>
                    <w:t>language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9"/>
        <w:numPr>
          <w:ilvl w:val="0"/>
          <w:numId w:val="6"/>
        </w:numPr>
        <w:tabs>
          <w:tab w:val="left" w:pos="276"/>
        </w:tabs>
        <w:spacing w:before="306" w:after="0" w:line="240" w:lineRule="auto"/>
        <w:ind w:left="275" w:right="0" w:hanging="310"/>
        <w:jc w:val="left"/>
        <w:rPr>
          <w:sz w:val="52"/>
        </w:rPr>
      </w:pPr>
      <w:r>
        <w:rPr>
          <w:sz w:val="52"/>
        </w:rPr>
        <w:t>Language</w:t>
      </w:r>
      <w:r>
        <w:rPr>
          <w:spacing w:val="28"/>
          <w:sz w:val="52"/>
        </w:rPr>
        <w:t xml:space="preserve"> </w:t>
      </w:r>
      <w:r>
        <w:rPr>
          <w:sz w:val="52"/>
        </w:rPr>
        <w:t>in</w:t>
      </w:r>
      <w:r>
        <w:rPr>
          <w:spacing w:val="-10"/>
          <w:sz w:val="52"/>
        </w:rPr>
        <w:t xml:space="preserve"> </w:t>
      </w:r>
      <w:r>
        <w:rPr>
          <w:sz w:val="52"/>
        </w:rPr>
        <w:t>which</w:t>
      </w:r>
      <w:r>
        <w:rPr>
          <w:spacing w:val="1"/>
          <w:sz w:val="52"/>
        </w:rPr>
        <w:t xml:space="preserve"> </w:t>
      </w:r>
      <w:r>
        <w:rPr>
          <w:sz w:val="52"/>
        </w:rPr>
        <w:t>programmer</w:t>
      </w:r>
      <w:r>
        <w:rPr>
          <w:spacing w:val="27"/>
          <w:sz w:val="52"/>
        </w:rPr>
        <w:t xml:space="preserve"> </w:t>
      </w:r>
      <w:r>
        <w:rPr>
          <w:sz w:val="52"/>
        </w:rPr>
        <w:t>writes</w:t>
      </w:r>
    </w:p>
    <w:p>
      <w:pPr>
        <w:spacing w:after="0" w:line="240" w:lineRule="auto"/>
        <w:jc w:val="left"/>
        <w:rPr>
          <w:sz w:val="52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5819" w:space="40"/>
            <w:col w:w="9981"/>
          </w:cols>
        </w:sectPr>
      </w:pPr>
    </w:p>
    <w:p>
      <w:pPr>
        <w:pStyle w:val="9"/>
        <w:numPr>
          <w:ilvl w:val="1"/>
          <w:numId w:val="6"/>
        </w:numPr>
        <w:tabs>
          <w:tab w:val="left" w:pos="2017"/>
          <w:tab w:val="left" w:pos="6007"/>
          <w:tab w:val="left" w:pos="8418"/>
          <w:tab w:val="left" w:pos="9085"/>
          <w:tab w:val="left" w:pos="11547"/>
          <w:tab w:val="left" w:pos="12361"/>
          <w:tab w:val="left" w:pos="14040"/>
        </w:tabs>
        <w:spacing w:before="120" w:after="0" w:line="223" w:lineRule="auto"/>
        <w:ind w:left="2016" w:right="1566" w:hanging="433"/>
        <w:jc w:val="left"/>
        <w:rPr>
          <w:color w:val="959595"/>
          <w:sz w:val="53"/>
        </w:rPr>
      </w:pPr>
      <w:r>
        <w:pict>
          <v:group id="_x0000_s1209" o:spid="_x0000_s1209" o:spt="203" style="position:absolute;left:0pt;margin-left:36pt;margin-top:36pt;height:540.85pt;width:720.85pt;mso-position-horizontal-relative:page;mso-position-vertical-relative:page;z-index:-251630592;mso-width-relative:page;mso-height-relative:page;" coordorigin="720,720" coordsize="14417,10817">
            <o:lock v:ext="edit"/>
            <v:shape id="_x0000_s1210" o:spid="_x0000_s1210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rect id="_x0000_s1211" o:spid="_x0000_s1211" o:spt="1" style="position:absolute;left:1802;top:7288;height:584;width:372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2" o:spid="_x0000_s1212" style="position:absolute;left:1782;top:7270;height:623;width:3766;" fillcolor="#000000" filled="t" stroked="f" coordorigin="1782,7270" coordsize="3766,623" path="m5538,7893l1792,7893,1782,7883,1782,7280,1792,7270,5538,7270,5547,7280,5547,7290,1823,7290,1801,7309,1823,7309,1823,7852,1801,7852,1823,7871,5547,7871,5547,7883,5538,7893xm1823,7309l1801,7309,1823,7290,1823,7309xm5507,7309l1823,7309,1823,7290,5507,7290,5507,7309xm5507,7871l5507,7290,5526,7309,5547,7309,5547,7852,5526,7852,5507,7871xm5547,7309l5526,7309,5507,7290,5547,7290,5547,7309xm1823,7871l1801,7852,1823,7852,1823,7871xm5507,7871l1823,7871,1823,7852,5507,7852,5507,7871xm5547,7871l5507,7871,5526,7852,5547,7852,5547,7871xe">
              <v:path arrowok="t"/>
              <v:fill on="t" focussize="0,0"/>
              <v:stroke on="f"/>
              <v:imagedata o:title=""/>
              <o:lock v:ext="edit"/>
            </v:shape>
            <v:rect id="_x0000_s1213" o:spid="_x0000_s1213" o:spt="1" style="position:absolute;left:10092;top:7209;height:586;width:372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4" o:spid="_x0000_s1214" style="position:absolute;left:10072;top:7191;height:623;width:3766;" fillcolor="#000000" filled="t" stroked="f" coordorigin="10072,7191" coordsize="3766,623" path="m13828,7814l10082,7814,10072,7804,10072,7201,10082,7191,13828,7191,13837,7201,13837,7210,10113,7210,10091,7232,10113,7232,10113,7773,10091,7773,10113,7794,13837,7794,13837,7804,13828,7814xm10113,7232l10091,7232,10113,7210,10113,7232xm13797,7232l10113,7232,10113,7210,13797,7210,13797,7232xm13797,7794l13797,7210,13816,7232,13837,7232,13837,7773,13816,7773,13797,7794xm13837,7232l13816,7232,13797,7210,13837,7210,13837,7232xm10113,7794l10091,7773,10113,7773,10113,7794xm13797,7794l10113,7794,10113,7773,13797,7773,13797,7794xm13837,7794l13797,7794,13816,7773,13837,7773,13837,7794xe">
              <v:path arrowok="t"/>
              <v:fill on="t" focussize="0,0"/>
              <v:stroke on="f"/>
              <v:imagedata o:title=""/>
              <o:lock v:ext="edit"/>
            </v:shape>
            <v:rect id="_x0000_s1215" o:spid="_x0000_s1215" o:spt="1" style="position:absolute;left:5805;top:7209;height:586;width:372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6" o:spid="_x0000_s1216" style="position:absolute;left:5785;top:7191;height:623;width:3764;" fillcolor="#000000" filled="t" stroked="f" coordorigin="5785,7191" coordsize="3764,623" path="m9541,7814l5795,7814,5785,7804,5785,7201,5795,7191,9541,7191,9548,7201,9548,7210,5824,7210,5805,7232,5824,7232,5824,7773,5805,7773,5824,7794,9548,7794,9548,7804,9541,7814xm5824,7232l5805,7232,5824,7210,5824,7232xm9510,7232l5824,7232,5824,7210,9510,7210,9510,7232xm9510,7794l9510,7210,9529,7232,9548,7232,9548,7773,9529,7773,9510,7794xm9548,7232l9529,7232,9510,7210,9548,7210,9548,7232xm5824,7794l5805,7773,5824,7773,5824,7794xm9510,7794l5824,7794,5824,7773,9510,7773,9510,7794xm9548,7794l9510,7794,9529,7773,9548,7773,9548,7794xe">
              <v:path arrowok="t"/>
              <v:fill on="t" focussize="0,0"/>
              <v:stroke on="f"/>
              <v:imagedata o:title=""/>
              <o:lock v:ext="edit"/>
            </v:shape>
            <v:shape id="_x0000_s1217" o:spid="_x0000_s1217" o:spt="75" type="#_x0000_t75" style="position:absolute;left:9528;top:7420;height:164;width:562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line id="_x0000_s1218" o:spid="_x0000_s1218" o:spt="20" style="position:absolute;left:1646;top:5278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19" o:spid="_x0000_s1219" style="position:absolute;left:1646;top:4924;height:360;width:360;" filled="f" stroked="t" coordorigin="1646,4925" coordsize="360,360" path="m1646,4932l2006,4932m1654,5285l1654,4925e">
              <v:path arrowok="t"/>
              <v:fill on="f" focussize="0,0"/>
              <v:stroke weight="0.72pt" color="#000000"/>
              <v:imagedata o:title=""/>
              <o:lock v:ext="edit"/>
            </v:shape>
            <v:line id="_x0000_s1220" o:spid="_x0000_s1220" o:spt="20" style="position:absolute;left:1999;top:4925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21" o:spid="_x0000_s1221" o:spt="20" style="position:absolute;left:1646;top:4591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22" o:spid="_x0000_s1222" style="position:absolute;left:1646;top:4238;height:360;width:360;" filled="f" stroked="t" coordorigin="1646,4238" coordsize="360,360" path="m1646,4246l2006,4246m1654,4598l1654,4238e">
              <v:path arrowok="t"/>
              <v:fill on="f" focussize="0,0"/>
              <v:stroke weight="0.72pt" color="#000000"/>
              <v:imagedata o:title=""/>
              <o:lock v:ext="edit"/>
            </v:shape>
            <v:line id="_x0000_s1223" o:spid="_x0000_s1223" o:spt="20" style="position:absolute;left:1999;top:4238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24" o:spid="_x0000_s1224" o:spt="20" style="position:absolute;left:1646;top:3905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25" o:spid="_x0000_s1225" style="position:absolute;left:1646;top:3552;height:360;width:360;" filled="f" stroked="t" coordorigin="1646,3552" coordsize="360,360" path="m1646,3559l2006,3559m1654,3912l1654,3552e">
              <v:path arrowok="t"/>
              <v:fill on="f" focussize="0,0"/>
              <v:stroke weight="0.72pt" color="#000000"/>
              <v:imagedata o:title=""/>
              <o:lock v:ext="edit"/>
            </v:shape>
            <v:line id="_x0000_s1226" o:spid="_x0000_s1226" o:spt="20" style="position:absolute;left:1999;top:3552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27" o:spid="_x0000_s1227" o:spt="20" style="position:absolute;left:1646;top:3214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28" o:spid="_x0000_s1228" style="position:absolute;left:1646;top:2860;height:360;width:360;" filled="f" stroked="t" coordorigin="1646,2861" coordsize="360,360" path="m1646,2868l2006,2868m1654,3221l1654,2861e">
              <v:path arrowok="t"/>
              <v:fill on="f" focussize="0,0"/>
              <v:stroke weight="0.72pt" color="#000000"/>
              <v:imagedata o:title=""/>
              <o:lock v:ext="edit"/>
            </v:shape>
            <v:line id="_x0000_s1229" o:spid="_x0000_s1229" o:spt="20" style="position:absolute;left:1999;top:2861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rPr>
          <w:sz w:val="53"/>
        </w:rPr>
        <w:t>Object/Machine</w:t>
      </w:r>
      <w:r>
        <w:rPr>
          <w:sz w:val="53"/>
        </w:rPr>
        <w:tab/>
      </w:r>
      <w:r>
        <w:rPr>
          <w:sz w:val="53"/>
        </w:rPr>
        <w:t>language</w:t>
      </w:r>
      <w:r>
        <w:rPr>
          <w:sz w:val="53"/>
        </w:rPr>
        <w:tab/>
      </w:r>
      <w:r>
        <w:rPr>
          <w:w w:val="85"/>
          <w:sz w:val="53"/>
        </w:rPr>
        <w:t>—</w:t>
      </w:r>
      <w:r>
        <w:rPr>
          <w:w w:val="85"/>
          <w:sz w:val="53"/>
        </w:rPr>
        <w:tab/>
      </w:r>
      <w:r>
        <w:rPr>
          <w:sz w:val="53"/>
        </w:rPr>
        <w:t>Language</w:t>
      </w:r>
      <w:r>
        <w:rPr>
          <w:sz w:val="53"/>
        </w:rPr>
        <w:tab/>
      </w:r>
      <w:r>
        <w:rPr>
          <w:sz w:val="53"/>
        </w:rPr>
        <w:t>in</w:t>
      </w:r>
      <w:r>
        <w:rPr>
          <w:sz w:val="53"/>
        </w:rPr>
        <w:tab/>
      </w:r>
      <w:r>
        <w:rPr>
          <w:sz w:val="53"/>
        </w:rPr>
        <w:t>which</w:t>
      </w:r>
      <w:r>
        <w:rPr>
          <w:sz w:val="53"/>
        </w:rPr>
        <w:tab/>
      </w:r>
      <w:r>
        <w:rPr>
          <w:spacing w:val="-8"/>
          <w:sz w:val="53"/>
        </w:rPr>
        <w:t>a</w:t>
      </w:r>
      <w:r>
        <w:rPr>
          <w:spacing w:val="-130"/>
          <w:sz w:val="53"/>
        </w:rPr>
        <w:t xml:space="preserve"> </w:t>
      </w:r>
      <w:r>
        <w:rPr>
          <w:sz w:val="53"/>
        </w:rPr>
        <w:t>computer</w:t>
      </w:r>
      <w:r>
        <w:rPr>
          <w:spacing w:val="24"/>
          <w:sz w:val="53"/>
        </w:rPr>
        <w:t xml:space="preserve"> </w:t>
      </w:r>
      <w:r>
        <w:rPr>
          <w:sz w:val="53"/>
        </w:rPr>
        <w:t>works.</w:t>
      </w:r>
    </w:p>
    <w:p>
      <w:pPr>
        <w:spacing w:after="0" w:line="223" w:lineRule="auto"/>
        <w:jc w:val="left"/>
        <w:rPr>
          <w:sz w:val="53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230" o:spid="_x0000_s1230" o:spt="203" style="position:absolute;left:0pt;margin-left:36pt;margin-top:36pt;height:540.85pt;width:720.85pt;mso-position-horizontal-relative:page;mso-position-vertical-relative:page;z-index:-251629568;mso-width-relative:page;mso-height-relative:page;" coordorigin="720,720" coordsize="14417,10817">
            <o:lock v:ext="edit"/>
            <v:shape id="_x0000_s1231" o:spid="_x0000_s1231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32" o:spid="_x0000_s1232" o:spt="75" type="#_x0000_t75" style="position:absolute;left:3103;top:8392;height:883;width:2805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rect id="_x0000_s1233" o:spid="_x0000_s1233" o:spt="1" style="position:absolute;left:3122;top:9614;height:840;width:276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4" o:spid="_x0000_s1234" o:spt="75" type="#_x0000_t75" style="position:absolute;left:8870;top:8392;height:883;width:280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235" o:spid="_x0000_s1235" style="position:absolute;left:3103;top:9594;height:883;width:2805;" fillcolor="#000000" filled="t" stroked="f" coordorigin="3104,9595" coordsize="2805,883" path="m5898,10477l3113,10477,3104,10467,3104,9604,3113,9595,5898,9595,5908,9604,5908,9614,3144,9614,3123,9636,3144,9636,3144,10436,3123,10436,3144,10455,5908,10455,5908,10467,5898,10477xm3144,9636l3123,9636,3144,9614,3144,9636xm5867,9636l3144,9636,3144,9614,5867,9614,5867,9636xm5867,10455l5867,9614,5886,9636,5908,9636,5908,10436,5886,10436,5867,10455xm5908,9636l5886,9636,5867,9614,5908,9614,5908,9636xm3144,10455l3123,10436,3144,10436,3144,10455xm5867,10455l3144,10455,3144,10436,5867,10436,5867,10455xm5908,10455l5867,10455,5886,10436,5908,10436,5908,10455xe">
              <v:path arrowok="t"/>
              <v:fill on="t" focussize="0,0"/>
              <v:stroke on="f"/>
              <v:imagedata o:title=""/>
              <o:lock v:ext="edit"/>
            </v:shape>
            <v:rect id="_x0000_s1236" o:spid="_x0000_s1236" o:spt="1" style="position:absolute;left:8889;top:9614;height:840;width:276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7" o:spid="_x0000_s1237" style="position:absolute;left:5886;top:8746;height:1731;width:5789;" fillcolor="#000000" filled="t" stroked="f" coordorigin="5886,8746" coordsize="5789,1731" path="m8890,8826l8878,8818,8760,8749,8755,8746,8750,8749,8748,8751,8748,8758,8753,8761,8852,8819,5886,8826,5886,8842,8848,8833,8753,8888,8748,8891,8748,8895,8750,8900,8755,8905,8760,8903,8890,8826xm11675,9604l11665,9595,11634,9595,11634,9636,11634,10436,8911,10436,8911,9636,11634,9636,11634,9595,8880,9595,8871,9604,8871,9964,8760,9900,8755,9898,8750,9898,8748,9903,8748,9910,8753,9912,8848,9967,8871,9967,8871,9968,8848,9968,5886,9977,5886,9992,8848,9984,8753,10040,8748,10042,8748,10047,8750,10049,8753,10054,8760,10054,8871,9986,8871,10467,8880,10477,11665,10477,11675,10467,11675,10455,11675,10436,11675,9636,11675,9614,11675,9604xe">
              <v:path arrowok="t"/>
              <v:fill on="t" focussize="0,0"/>
              <v:stroke on="f"/>
              <v:imagedata o:title=""/>
              <o:lock v:ext="edit"/>
            </v:shape>
            <v:shape id="_x0000_s1238" o:spid="_x0000_s1238" o:spt="75" type="#_x0000_t75" style="position:absolute;left:4129;top:9712;height:260;width:25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239" o:spid="_x0000_s1239" o:spt="75" type="#_x0000_t75" style="position:absolute;left:4415;top:9796;height:174;width:359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240" o:spid="_x0000_s1240" o:spt="75" type="#_x0000_t75" style="position:absolute;left:3661;top:10147;height:255;width:1579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shape id="_x0000_s1241" o:spid="_x0000_s1241" style="position:absolute;left:9504;top:9638;height:270;width:1279;" fillcolor="#000000" filled="t" stroked="f" coordorigin="9505,9638" coordsize="1279,270" path="m9752,9655l9738,9657,9695,9657,9680,9655,9680,9665,9700,9669,9704,9672,9704,9840,9558,9655,9553,9657,9522,9657,9505,9655,9505,9665,9529,9669,9531,9672,9531,9888,9527,9888,9505,9895,9507,9903,9579,9903,9579,9895,9558,9888,9555,9888,9553,9886,9553,9705,9712,9905,9726,9903,9726,9674,9731,9669,9752,9665,9752,9655xm9952,9891l9935,9891,9933,9888,9930,9886,9928,9883,9928,9737,9925,9734,9912,9738,9870,9749,9870,9753,9894,9761,9894,9876,9882,9883,9868,9886,9844,9886,9834,9883,9829,9876,9822,9869,9817,9859,9817,9790,9818,9774,9818,9761,9819,9749,9820,9737,9817,9734,9804,9738,9762,9749,9762,9753,9786,9761,9786,9854,9787,9866,9790,9876,9794,9885,9800,9893,9808,9899,9817,9904,9828,9906,9841,9907,9855,9906,9869,9902,9883,9896,9897,9888,9899,9900,9909,9907,9928,9907,9942,9903,9952,9898,9952,9891xm10267,9895l10247,9891,10243,9886,10243,9790,10242,9776,10239,9766,10235,9757,10234,9756,10228,9749,10221,9742,10212,9738,10202,9735,10190,9734,10174,9736,10159,9741,10144,9750,10130,9761,10122,9750,10111,9741,10099,9736,10084,9734,10071,9736,10057,9740,10043,9747,10029,9756,10029,9737,10026,9734,10013,9738,9971,9749,9973,9754,9995,9761,9996,9770,9997,9780,9997,9790,9997,9883,9995,9888,9993,9891,9971,9895,9973,9903,10053,9903,10053,9895,10034,9891,10031,9891,10029,9888,10029,9768,10041,9761,10053,9756,10077,9756,10086,9761,10094,9766,10101,9773,10103,9782,10103,9888,10101,9891,10098,9891,10082,9895,10082,9903,10159,9903,10159,9895,10142,9891,10137,9891,10137,9876,10134,9864,10134,9775,10132,9770,10141,9764,10148,9761,10150,9760,10160,9757,10171,9756,10183,9756,10192,9761,10199,9766,10207,9773,10209,9782,10209,9888,10207,9891,10204,9891,10187,9895,10187,9903,10267,9903,10267,9895xm10461,9816l10460,9799,10457,9784,10451,9770,10442,9758,10440,9756,10437,9754,10432,9749,10428,9746,10428,9823,10426,9839,10423,9852,10418,9864,10411,9874,10403,9882,10393,9888,10381,9892,10368,9893,10358,9893,10339,9888,10339,9766,10348,9758,10360,9756,10372,9756,10384,9757,10395,9761,10405,9766,10413,9773,10420,9783,10424,9794,10427,9808,10428,9823,10428,9746,10420,9741,10406,9736,10389,9734,10378,9736,10366,9739,10353,9746,10339,9754,10339,9638,10324,9641,10296,9647,10281,9650,10281,9655,10305,9662,10305,9898,10322,9902,10338,9905,10353,9907,10368,9907,10389,9906,10408,9902,10424,9894,10425,9893,10437,9883,10448,9870,10456,9854,10460,9836,10461,9816xm10637,9816l10637,9806,10636,9802,10636,9791,10636,9789,10633,9775,10628,9764,10620,9754,10614,9749,10610,9746,10603,9741,10603,9778,10603,9802,10526,9802,10527,9791,10529,9781,10533,9772,10538,9763,10545,9754,10557,9749,10581,9749,10589,9754,10593,9761,10601,9768,10603,9778,10603,9741,10599,9739,10587,9736,10572,9734,10554,9736,10538,9741,10524,9750,10512,9761,10502,9774,10495,9789,10491,9806,10490,9823,10491,9842,10496,9859,10503,9874,10514,9886,10526,9895,10541,9902,10557,9906,10574,9907,10584,9907,10593,9905,10605,9903,10615,9900,10625,9895,10637,9891,10635,9886,10634,9883,10622,9886,10598,9886,10581,9885,10566,9882,10553,9877,10543,9869,10535,9860,10530,9848,10527,9833,10526,9816,10637,9816xm10783,9737l10781,9734,10766,9736,10751,9740,10735,9748,10718,9758,10718,9737,10716,9734,10703,9738,10661,9749,10661,9754,10685,9761,10685,9888,10682,9888,10680,9891,10661,9895,10661,9903,10747,9903,10745,9895,10723,9888,10718,9888,10718,9768,10728,9761,10735,9758,10747,9758,10757,9768,10762,9782,10766,9792,10771,9792,10774,9778,10780,9750,10783,9737xe">
              <v:path arrowok="t"/>
              <v:fill on="t" focussize="0,0"/>
              <v:stroke on="f"/>
              <v:imagedata o:title=""/>
              <o:lock v:ext="edit"/>
            </v:shape>
            <v:shape id="_x0000_s1242" o:spid="_x0000_s1242" o:spt="75" type="#_x0000_t75" style="position:absolute;left:10869;top:9638;height:270;width:330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243" o:spid="_x0000_s1243" o:spt="75" type="#_x0000_t75" style="position:absolute;left:9195;top:10070;height:270;width:2274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16"/>
        </w:rPr>
      </w:pPr>
    </w:p>
    <w:p>
      <w:pPr>
        <w:pStyle w:val="4"/>
        <w:spacing w:before="78"/>
        <w:ind w:left="1949"/>
      </w:pPr>
      <w:r>
        <w:rPr>
          <w:u w:val="thick"/>
        </w:rPr>
        <w:t>Assembly</w:t>
      </w:r>
      <w:r>
        <w:rPr>
          <w:spacing w:val="32"/>
          <w:u w:val="thick"/>
        </w:rPr>
        <w:t xml:space="preserve"> </w:t>
      </w:r>
      <w:r>
        <w:rPr>
          <w:u w:val="thick"/>
        </w:rPr>
        <w:t>language</w:t>
      </w:r>
      <w:r>
        <w:rPr>
          <w:spacing w:val="51"/>
          <w:u w:val="thick"/>
        </w:rPr>
        <w:t xml:space="preserve"> </w:t>
      </w:r>
      <w:r>
        <w:rPr>
          <w:u w:val="thick"/>
        </w:rPr>
        <w:t>program</w:t>
      </w:r>
    </w:p>
    <w:p>
      <w:pPr>
        <w:pStyle w:val="9"/>
        <w:numPr>
          <w:ilvl w:val="1"/>
          <w:numId w:val="6"/>
        </w:numPr>
        <w:tabs>
          <w:tab w:val="left" w:pos="2018"/>
        </w:tabs>
        <w:spacing w:before="137" w:after="0" w:line="240" w:lineRule="auto"/>
        <w:ind w:left="2017" w:right="0" w:hanging="435"/>
        <w:jc w:val="left"/>
        <w:rPr>
          <w:color w:val="959595"/>
          <w:sz w:val="53"/>
        </w:rPr>
      </w:pPr>
      <w:r>
        <w:rPr>
          <w:w w:val="95"/>
          <w:sz w:val="53"/>
        </w:rPr>
        <w:t>It</w:t>
      </w:r>
      <w:r>
        <w:rPr>
          <w:spacing w:val="37"/>
          <w:w w:val="95"/>
          <w:sz w:val="53"/>
        </w:rPr>
        <w:t xml:space="preserve"> </w:t>
      </w:r>
      <w:r>
        <w:rPr>
          <w:w w:val="95"/>
          <w:sz w:val="53"/>
        </w:rPr>
        <w:t>is</w:t>
      </w:r>
      <w:r>
        <w:rPr>
          <w:spacing w:val="36"/>
          <w:w w:val="95"/>
          <w:sz w:val="53"/>
        </w:rPr>
        <w:t xml:space="preserve"> </w:t>
      </w:r>
      <w:r>
        <w:rPr>
          <w:w w:val="95"/>
          <w:sz w:val="53"/>
        </w:rPr>
        <w:t>one</w:t>
      </w:r>
      <w:r>
        <w:rPr>
          <w:spacing w:val="42"/>
          <w:w w:val="95"/>
          <w:sz w:val="53"/>
        </w:rPr>
        <w:t xml:space="preserve"> </w:t>
      </w:r>
      <w:r>
        <w:rPr>
          <w:w w:val="95"/>
          <w:sz w:val="53"/>
        </w:rPr>
        <w:t>of</w:t>
      </w:r>
      <w:r>
        <w:rPr>
          <w:spacing w:val="29"/>
          <w:w w:val="95"/>
          <w:sz w:val="53"/>
        </w:rPr>
        <w:t xml:space="preserve"> </w:t>
      </w:r>
      <w:r>
        <w:rPr>
          <w:w w:val="95"/>
          <w:sz w:val="53"/>
        </w:rPr>
        <w:t>the</w:t>
      </w:r>
      <w:r>
        <w:rPr>
          <w:spacing w:val="39"/>
          <w:w w:val="95"/>
          <w:sz w:val="53"/>
        </w:rPr>
        <w:t xml:space="preserve"> </w:t>
      </w:r>
      <w:r>
        <w:rPr>
          <w:w w:val="95"/>
          <w:sz w:val="53"/>
        </w:rPr>
        <w:t>easily</w:t>
      </w:r>
      <w:r>
        <w:rPr>
          <w:spacing w:val="58"/>
          <w:w w:val="95"/>
          <w:sz w:val="53"/>
        </w:rPr>
        <w:t xml:space="preserve"> </w:t>
      </w:r>
      <w:r>
        <w:rPr>
          <w:w w:val="95"/>
          <w:sz w:val="53"/>
        </w:rPr>
        <w:t>understandable</w:t>
      </w:r>
      <w:r>
        <w:rPr>
          <w:spacing w:val="-4"/>
          <w:w w:val="95"/>
          <w:sz w:val="53"/>
        </w:rPr>
        <w:t xml:space="preserve"> </w:t>
      </w:r>
      <w:r>
        <w:rPr>
          <w:w w:val="95"/>
          <w:sz w:val="53"/>
        </w:rPr>
        <w:t>language.</w:t>
      </w:r>
    </w:p>
    <w:p>
      <w:pPr>
        <w:pStyle w:val="9"/>
        <w:numPr>
          <w:ilvl w:val="1"/>
          <w:numId w:val="6"/>
        </w:numPr>
        <w:tabs>
          <w:tab w:val="left" w:pos="2018"/>
        </w:tabs>
        <w:spacing w:before="148" w:after="0" w:line="252" w:lineRule="auto"/>
        <w:ind w:left="2015" w:right="2410" w:hanging="431"/>
        <w:jc w:val="left"/>
        <w:rPr>
          <w:color w:val="959595"/>
          <w:sz w:val="52"/>
        </w:rPr>
      </w:pPr>
      <w:r>
        <w:rPr>
          <w:sz w:val="52"/>
        </w:rPr>
        <w:t>Program</w:t>
      </w:r>
      <w:r>
        <w:rPr>
          <w:spacing w:val="-16"/>
          <w:sz w:val="52"/>
        </w:rPr>
        <w:t xml:space="preserve"> </w:t>
      </w:r>
      <w:r>
        <w:rPr>
          <w:sz w:val="52"/>
        </w:rPr>
        <w:t>is</w:t>
      </w:r>
      <w:r>
        <w:rPr>
          <w:spacing w:val="-31"/>
          <w:sz w:val="52"/>
        </w:rPr>
        <w:t xml:space="preserve"> </w:t>
      </w:r>
      <w:r>
        <w:rPr>
          <w:sz w:val="52"/>
        </w:rPr>
        <w:t>wriHen</w:t>
      </w:r>
      <w:r>
        <w:rPr>
          <w:spacing w:val="-15"/>
          <w:sz w:val="52"/>
        </w:rPr>
        <w:t xml:space="preserve"> </w:t>
      </w:r>
      <w:r>
        <w:rPr>
          <w:sz w:val="52"/>
        </w:rPr>
        <w:t>in</w:t>
      </w:r>
      <w:r>
        <w:rPr>
          <w:spacing w:val="-30"/>
          <w:sz w:val="52"/>
        </w:rPr>
        <w:t xml:space="preserve"> </w:t>
      </w:r>
      <w:r>
        <w:rPr>
          <w:sz w:val="52"/>
        </w:rPr>
        <w:t>alphanumeric</w:t>
      </w:r>
      <w:r>
        <w:rPr>
          <w:spacing w:val="12"/>
          <w:sz w:val="52"/>
        </w:rPr>
        <w:t xml:space="preserve"> </w:t>
      </w:r>
      <w:r>
        <w:rPr>
          <w:sz w:val="52"/>
        </w:rPr>
        <w:t>symbols</w:t>
      </w:r>
      <w:r>
        <w:rPr>
          <w:spacing w:val="-6"/>
          <w:sz w:val="52"/>
        </w:rPr>
        <w:t xml:space="preserve"> </w:t>
      </w:r>
      <w:r>
        <w:rPr>
          <w:sz w:val="52"/>
        </w:rPr>
        <w:t>instead</w:t>
      </w:r>
      <w:r>
        <w:rPr>
          <w:spacing w:val="-8"/>
          <w:sz w:val="52"/>
        </w:rPr>
        <w:t xml:space="preserve"> </w:t>
      </w:r>
      <w:r>
        <w:rPr>
          <w:sz w:val="52"/>
        </w:rPr>
        <w:t>of</w:t>
      </w:r>
      <w:r>
        <w:rPr>
          <w:spacing w:val="-127"/>
          <w:sz w:val="52"/>
        </w:rPr>
        <w:t xml:space="preserve"> </w:t>
      </w:r>
      <w:r>
        <w:rPr>
          <w:sz w:val="52"/>
        </w:rPr>
        <w:t>zeros</w:t>
      </w:r>
      <w:r>
        <w:rPr>
          <w:spacing w:val="15"/>
          <w:sz w:val="52"/>
        </w:rPr>
        <w:t xml:space="preserve"> </w:t>
      </w:r>
      <w:r>
        <w:rPr>
          <w:sz w:val="52"/>
        </w:rPr>
        <w:t>and</w:t>
      </w:r>
      <w:r>
        <w:rPr>
          <w:spacing w:val="12"/>
          <w:sz w:val="52"/>
        </w:rPr>
        <w:t xml:space="preserve"> </w:t>
      </w:r>
      <w:r>
        <w:rPr>
          <w:sz w:val="52"/>
        </w:rPr>
        <w:t>ones.</w:t>
      </w:r>
    </w:p>
    <w:p>
      <w:pPr>
        <w:pStyle w:val="9"/>
        <w:numPr>
          <w:ilvl w:val="1"/>
          <w:numId w:val="6"/>
        </w:numPr>
        <w:tabs>
          <w:tab w:val="left" w:pos="2018"/>
        </w:tabs>
        <w:spacing w:before="113" w:after="0" w:line="244" w:lineRule="auto"/>
        <w:ind w:left="2016" w:right="1640" w:hanging="434"/>
        <w:jc w:val="left"/>
        <w:rPr>
          <w:color w:val="959595"/>
          <w:sz w:val="53"/>
        </w:rPr>
      </w:pPr>
      <w:r>
        <w:rPr>
          <w:w w:val="95"/>
          <w:sz w:val="53"/>
        </w:rPr>
        <w:t>Meaningful</w:t>
      </w:r>
      <w:r>
        <w:rPr>
          <w:spacing w:val="58"/>
          <w:w w:val="95"/>
          <w:sz w:val="53"/>
        </w:rPr>
        <w:t xml:space="preserve"> </w:t>
      </w:r>
      <w:r>
        <w:rPr>
          <w:w w:val="95"/>
          <w:sz w:val="53"/>
        </w:rPr>
        <w:t>symbols</w:t>
      </w:r>
      <w:r>
        <w:rPr>
          <w:spacing w:val="72"/>
          <w:w w:val="95"/>
          <w:sz w:val="53"/>
        </w:rPr>
        <w:t xml:space="preserve"> </w:t>
      </w:r>
      <w:r>
        <w:rPr>
          <w:w w:val="95"/>
          <w:sz w:val="53"/>
        </w:rPr>
        <w:t>are</w:t>
      </w:r>
      <w:r>
        <w:rPr>
          <w:spacing w:val="30"/>
          <w:w w:val="95"/>
          <w:sz w:val="53"/>
        </w:rPr>
        <w:t xml:space="preserve"> </w:t>
      </w:r>
      <w:r>
        <w:rPr>
          <w:w w:val="95"/>
          <w:sz w:val="53"/>
        </w:rPr>
        <w:t>chosen</w:t>
      </w:r>
      <w:r>
        <w:rPr>
          <w:spacing w:val="47"/>
          <w:w w:val="95"/>
          <w:sz w:val="53"/>
        </w:rPr>
        <w:t xml:space="preserve"> </w:t>
      </w:r>
      <w:r>
        <w:rPr>
          <w:w w:val="95"/>
          <w:sz w:val="53"/>
        </w:rPr>
        <w:t>for</w:t>
      </w:r>
      <w:r>
        <w:rPr>
          <w:spacing w:val="28"/>
          <w:w w:val="95"/>
          <w:sz w:val="53"/>
        </w:rPr>
        <w:t xml:space="preserve"> </w:t>
      </w:r>
      <w:r>
        <w:rPr>
          <w:w w:val="95"/>
          <w:sz w:val="53"/>
        </w:rPr>
        <w:t>the</w:t>
      </w:r>
      <w:r>
        <w:rPr>
          <w:spacing w:val="32"/>
          <w:w w:val="95"/>
          <w:sz w:val="53"/>
        </w:rPr>
        <w:t xml:space="preserve"> </w:t>
      </w:r>
      <w:r>
        <w:rPr>
          <w:w w:val="95"/>
          <w:sz w:val="53"/>
        </w:rPr>
        <w:t>purpose,</w:t>
      </w:r>
      <w:r>
        <w:rPr>
          <w:spacing w:val="47"/>
          <w:w w:val="95"/>
          <w:sz w:val="53"/>
        </w:rPr>
        <w:t xml:space="preserve"> </w:t>
      </w:r>
      <w:r>
        <w:rPr>
          <w:w w:val="95"/>
          <w:sz w:val="53"/>
        </w:rPr>
        <w:t>ex-</w:t>
      </w:r>
      <w:r>
        <w:rPr>
          <w:spacing w:val="4"/>
          <w:w w:val="95"/>
          <w:sz w:val="53"/>
        </w:rPr>
        <w:t xml:space="preserve"> </w:t>
      </w:r>
      <w:r>
        <w:rPr>
          <w:w w:val="95"/>
          <w:sz w:val="53"/>
        </w:rPr>
        <w:t>ADD,</w:t>
      </w:r>
      <w:r>
        <w:rPr>
          <w:spacing w:val="-123"/>
          <w:w w:val="95"/>
          <w:sz w:val="53"/>
        </w:rPr>
        <w:t xml:space="preserve"> </w:t>
      </w:r>
      <w:r>
        <w:rPr>
          <w:sz w:val="53"/>
        </w:rPr>
        <w:t>SUB,</w:t>
      </w:r>
      <w:r>
        <w:rPr>
          <w:spacing w:val="8"/>
          <w:sz w:val="53"/>
        </w:rPr>
        <w:t xml:space="preserve"> </w:t>
      </w:r>
      <w:r>
        <w:rPr>
          <w:sz w:val="53"/>
        </w:rPr>
        <w:t>ORA,</w:t>
      </w:r>
      <w:r>
        <w:rPr>
          <w:spacing w:val="13"/>
          <w:sz w:val="53"/>
        </w:rPr>
        <w:t xml:space="preserve"> </w:t>
      </w:r>
      <w:r>
        <w:rPr>
          <w:sz w:val="53"/>
        </w:rPr>
        <w:t>CMA.</w:t>
      </w:r>
    </w:p>
    <w:p>
      <w:pPr>
        <w:pStyle w:val="4"/>
        <w:numPr>
          <w:ilvl w:val="1"/>
          <w:numId w:val="6"/>
        </w:numPr>
        <w:tabs>
          <w:tab w:val="left" w:pos="2017"/>
        </w:tabs>
        <w:spacing w:before="125" w:after="0" w:line="240" w:lineRule="auto"/>
        <w:ind w:left="2016" w:right="0" w:hanging="434"/>
        <w:jc w:val="left"/>
        <w:rPr>
          <w:color w:val="959595"/>
        </w:rPr>
      </w:pPr>
      <w:r>
        <w:rPr>
          <w:w w:val="95"/>
        </w:rPr>
        <w:t>Such</w:t>
      </w:r>
      <w:r>
        <w:rPr>
          <w:spacing w:val="26"/>
          <w:w w:val="95"/>
        </w:rPr>
        <w:t xml:space="preserve"> </w:t>
      </w:r>
      <w:r>
        <w:rPr>
          <w:w w:val="95"/>
        </w:rPr>
        <w:t>symbols</w:t>
      </w:r>
      <w:r>
        <w:rPr>
          <w:spacing w:val="51"/>
          <w:w w:val="95"/>
        </w:rPr>
        <w:t xml:space="preserve"> </w:t>
      </w:r>
      <w:r>
        <w:rPr>
          <w:w w:val="95"/>
        </w:rPr>
        <w:t>are</w:t>
      </w:r>
      <w:r>
        <w:rPr>
          <w:spacing w:val="24"/>
          <w:w w:val="95"/>
        </w:rPr>
        <w:t xml:space="preserve"> </w:t>
      </w:r>
      <w:r>
        <w:rPr>
          <w:w w:val="95"/>
        </w:rPr>
        <w:t>called</w:t>
      </w:r>
      <w:r>
        <w:rPr>
          <w:spacing w:val="50"/>
          <w:w w:val="95"/>
        </w:rPr>
        <w:t xml:space="preserve"> </w:t>
      </w:r>
      <w:r>
        <w:rPr>
          <w:w w:val="95"/>
        </w:rPr>
        <w:t>mnemonics.</w:t>
      </w:r>
    </w:p>
    <w:p>
      <w:pPr>
        <w:pStyle w:val="9"/>
        <w:numPr>
          <w:ilvl w:val="1"/>
          <w:numId w:val="6"/>
        </w:numPr>
        <w:tabs>
          <w:tab w:val="left" w:pos="2018"/>
        </w:tabs>
        <w:spacing w:before="147" w:after="0" w:line="249" w:lineRule="auto"/>
        <w:ind w:left="2015" w:right="1646" w:hanging="432"/>
        <w:jc w:val="left"/>
        <w:rPr>
          <w:color w:val="959595"/>
          <w:sz w:val="52"/>
        </w:rPr>
      </w:pPr>
      <w:r>
        <w:rPr>
          <w:sz w:val="52"/>
        </w:rPr>
        <w:t>Programs</w:t>
      </w:r>
      <w:r>
        <w:rPr>
          <w:spacing w:val="7"/>
          <w:sz w:val="52"/>
        </w:rPr>
        <w:t xml:space="preserve"> </w:t>
      </w:r>
      <w:r>
        <w:rPr>
          <w:sz w:val="52"/>
        </w:rPr>
        <w:t>written</w:t>
      </w:r>
      <w:r>
        <w:rPr>
          <w:spacing w:val="-6"/>
          <w:sz w:val="52"/>
        </w:rPr>
        <w:t xml:space="preserve"> </w:t>
      </w:r>
      <w:r>
        <w:rPr>
          <w:sz w:val="52"/>
        </w:rPr>
        <w:t>in</w:t>
      </w:r>
      <w:r>
        <w:rPr>
          <w:spacing w:val="-20"/>
          <w:sz w:val="52"/>
        </w:rPr>
        <w:t xml:space="preserve"> </w:t>
      </w:r>
      <w:r>
        <w:rPr>
          <w:sz w:val="52"/>
        </w:rPr>
        <w:t>assembly</w:t>
      </w:r>
      <w:r>
        <w:rPr>
          <w:spacing w:val="11"/>
          <w:sz w:val="52"/>
        </w:rPr>
        <w:t xml:space="preserve"> </w:t>
      </w:r>
      <w:r>
        <w:rPr>
          <w:sz w:val="52"/>
        </w:rPr>
        <w:t>language</w:t>
      </w:r>
      <w:r>
        <w:rPr>
          <w:spacing w:val="12"/>
          <w:sz w:val="52"/>
        </w:rPr>
        <w:t xml:space="preserve"> </w:t>
      </w:r>
      <w:r>
        <w:rPr>
          <w:sz w:val="52"/>
        </w:rPr>
        <w:t>is</w:t>
      </w:r>
      <w:r>
        <w:rPr>
          <w:spacing w:val="-19"/>
          <w:sz w:val="52"/>
        </w:rPr>
        <w:t xml:space="preserve"> </w:t>
      </w:r>
      <w:r>
        <w:rPr>
          <w:sz w:val="52"/>
        </w:rPr>
        <w:t>easier</w:t>
      </w:r>
      <w:r>
        <w:rPr>
          <w:spacing w:val="-4"/>
          <w:sz w:val="52"/>
        </w:rPr>
        <w:t xml:space="preserve"> </w:t>
      </w:r>
      <w:r>
        <w:rPr>
          <w:sz w:val="52"/>
        </w:rPr>
        <w:t>and</w:t>
      </w:r>
      <w:r>
        <w:rPr>
          <w:spacing w:val="-17"/>
          <w:sz w:val="52"/>
        </w:rPr>
        <w:t xml:space="preserve"> </w:t>
      </w:r>
      <w:r>
        <w:rPr>
          <w:sz w:val="52"/>
        </w:rPr>
        <w:t>faster</w:t>
      </w:r>
      <w:r>
        <w:rPr>
          <w:spacing w:val="-127"/>
          <w:sz w:val="52"/>
        </w:rPr>
        <w:t xml:space="preserve"> </w:t>
      </w:r>
      <w:r>
        <w:rPr>
          <w:sz w:val="52"/>
        </w:rPr>
        <w:t>than</w:t>
      </w:r>
      <w:r>
        <w:rPr>
          <w:spacing w:val="15"/>
          <w:sz w:val="52"/>
        </w:rPr>
        <w:t xml:space="preserve"> </w:t>
      </w:r>
      <w:r>
        <w:rPr>
          <w:sz w:val="52"/>
        </w:rPr>
        <w:t>machine</w:t>
      </w:r>
      <w:r>
        <w:rPr>
          <w:spacing w:val="33"/>
          <w:sz w:val="52"/>
        </w:rPr>
        <w:t xml:space="preserve"> </w:t>
      </w:r>
      <w:r>
        <w:rPr>
          <w:sz w:val="52"/>
        </w:rPr>
        <w:t>language.</w:t>
      </w:r>
    </w:p>
    <w:p>
      <w:pPr>
        <w:spacing w:after="0" w:line="249" w:lineRule="auto"/>
        <w:jc w:val="left"/>
        <w:rPr>
          <w:sz w:val="52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3"/>
        </w:rPr>
      </w:pPr>
    </w:p>
    <w:p>
      <w:pPr>
        <w:tabs>
          <w:tab w:val="left" w:pos="3930"/>
          <w:tab w:val="left" w:pos="6288"/>
          <w:tab w:val="left" w:pos="6965"/>
          <w:tab w:val="left" w:pos="10271"/>
          <w:tab w:val="left" w:pos="12114"/>
          <w:tab w:val="left" w:pos="14198"/>
        </w:tabs>
        <w:spacing w:before="79" w:line="244" w:lineRule="auto"/>
        <w:ind w:left="1589" w:right="1326" w:firstLine="316"/>
        <w:jc w:val="left"/>
        <w:rPr>
          <w:sz w:val="49"/>
        </w:rPr>
      </w:pPr>
      <w:r>
        <w:rPr>
          <w:w w:val="95"/>
          <w:sz w:val="49"/>
        </w:rPr>
        <w:t>iFw-level</w:t>
      </w:r>
      <w:r>
        <w:rPr>
          <w:w w:val="95"/>
          <w:sz w:val="49"/>
        </w:rPr>
        <w:tab/>
      </w:r>
      <w:r>
        <w:rPr>
          <w:sz w:val="49"/>
        </w:rPr>
        <w:t>language-</w:t>
      </w:r>
      <w:r>
        <w:rPr>
          <w:sz w:val="49"/>
        </w:rPr>
        <w:tab/>
      </w:r>
      <w:r>
        <w:rPr>
          <w:sz w:val="49"/>
        </w:rPr>
        <w:t>A</w:t>
      </w:r>
      <w:r>
        <w:rPr>
          <w:sz w:val="49"/>
        </w:rPr>
        <w:tab/>
      </w:r>
      <w:r>
        <w:rPr>
          <w:sz w:val="49"/>
        </w:rPr>
        <w:t>microprocessor</w:t>
      </w:r>
      <w:r>
        <w:rPr>
          <w:sz w:val="49"/>
        </w:rPr>
        <w:tab/>
      </w:r>
      <w:r>
        <w:rPr>
          <w:sz w:val="49"/>
        </w:rPr>
        <w:t>specific</w:t>
      </w:r>
      <w:r>
        <w:rPr>
          <w:sz w:val="49"/>
        </w:rPr>
        <w:tab/>
      </w:r>
      <w:r>
        <w:rPr>
          <w:sz w:val="49"/>
        </w:rPr>
        <w:t>language</w:t>
      </w:r>
      <w:r>
        <w:rPr>
          <w:sz w:val="49"/>
        </w:rPr>
        <w:tab/>
      </w:r>
      <w:r>
        <w:rPr>
          <w:spacing w:val="-9"/>
          <w:sz w:val="49"/>
        </w:rPr>
        <w:t>is</w:t>
      </w:r>
      <w:r>
        <w:rPr>
          <w:spacing w:val="-120"/>
          <w:sz w:val="49"/>
        </w:rPr>
        <w:t xml:space="preserve"> </w:t>
      </w:r>
      <w:r>
        <w:rPr>
          <w:sz w:val="49"/>
        </w:rPr>
        <w:t>known</w:t>
      </w:r>
      <w:r>
        <w:rPr>
          <w:spacing w:val="14"/>
          <w:sz w:val="49"/>
        </w:rPr>
        <w:t xml:space="preserve"> </w:t>
      </w:r>
      <w:r>
        <w:rPr>
          <w:sz w:val="49"/>
        </w:rPr>
        <w:t>as</w:t>
      </w:r>
      <w:r>
        <w:rPr>
          <w:spacing w:val="-3"/>
          <w:sz w:val="49"/>
        </w:rPr>
        <w:t xml:space="preserve"> </w:t>
      </w:r>
      <w:r>
        <w:rPr>
          <w:sz w:val="49"/>
        </w:rPr>
        <w:t>a</w:t>
      </w:r>
      <w:r>
        <w:rPr>
          <w:spacing w:val="7"/>
          <w:sz w:val="49"/>
        </w:rPr>
        <w:t xml:space="preserve"> </w:t>
      </w:r>
      <w:r>
        <w:rPr>
          <w:sz w:val="49"/>
        </w:rPr>
        <w:t>low</w:t>
      </w:r>
      <w:r>
        <w:rPr>
          <w:spacing w:val="15"/>
          <w:sz w:val="49"/>
        </w:rPr>
        <w:t xml:space="preserve"> </w:t>
      </w:r>
      <w:r>
        <w:rPr>
          <w:sz w:val="49"/>
        </w:rPr>
        <w:t>level</w:t>
      </w:r>
      <w:r>
        <w:rPr>
          <w:spacing w:val="12"/>
          <w:sz w:val="49"/>
        </w:rPr>
        <w:t xml:space="preserve"> </w:t>
      </w:r>
      <w:r>
        <w:rPr>
          <w:sz w:val="49"/>
        </w:rPr>
        <w:t>language.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40"/>
        </w:rPr>
      </w:pPr>
    </w:p>
    <w:p>
      <w:pPr>
        <w:spacing w:before="347"/>
        <w:ind w:left="1524" w:right="0" w:firstLine="0"/>
        <w:jc w:val="left"/>
        <w:rPr>
          <w:sz w:val="36"/>
        </w:rPr>
      </w:pPr>
      <w:r>
        <w:rPr>
          <w:sz w:val="36"/>
        </w:rPr>
        <w:t>Low-level</w:t>
      </w:r>
      <w:r>
        <w:rPr>
          <w:spacing w:val="59"/>
          <w:sz w:val="36"/>
        </w:rPr>
        <w:t xml:space="preserve"> </w:t>
      </w:r>
      <w:r>
        <w:rPr>
          <w:sz w:val="36"/>
        </w:rPr>
        <w:t>language</w:t>
      </w:r>
    </w:p>
    <w:p>
      <w:pPr>
        <w:spacing w:before="207"/>
        <w:ind w:left="1239" w:right="0" w:firstLine="0"/>
        <w:jc w:val="left"/>
        <w:rPr>
          <w:sz w:val="36"/>
        </w:rPr>
      </w:pPr>
      <w:r>
        <w:br w:type="column"/>
      </w:r>
      <w:r>
        <w:rPr>
          <w:w w:val="105"/>
          <w:sz w:val="36"/>
        </w:rPr>
        <w:t>Machine</w:t>
      </w:r>
      <w:r>
        <w:rPr>
          <w:spacing w:val="-7"/>
          <w:w w:val="105"/>
          <w:sz w:val="36"/>
        </w:rPr>
        <w:t xml:space="preserve"> </w:t>
      </w:r>
      <w:r>
        <w:rPr>
          <w:w w:val="105"/>
          <w:sz w:val="36"/>
        </w:rPr>
        <w:t>language</w:t>
      </w:r>
    </w:p>
    <w:p>
      <w:pPr>
        <w:pStyle w:val="7"/>
        <w:rPr>
          <w:sz w:val="40"/>
        </w:rPr>
      </w:pPr>
    </w:p>
    <w:p>
      <w:pPr>
        <w:spacing w:before="298"/>
        <w:ind w:left="1212" w:right="0" w:firstLine="0"/>
        <w:jc w:val="left"/>
        <w:rPr>
          <w:sz w:val="39"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2014220</wp:posOffset>
            </wp:positionH>
            <wp:positionV relativeFrom="paragraph">
              <wp:posOffset>-389890</wp:posOffset>
            </wp:positionV>
            <wp:extent cx="1420495" cy="777240"/>
            <wp:effectExtent l="0" t="0" r="0" b="0"/>
            <wp:wrapNone/>
            <wp:docPr id="1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9"/>
        </w:rPr>
        <w:t>Assembly</w:t>
      </w:r>
      <w:r>
        <w:rPr>
          <w:spacing w:val="5"/>
          <w:w w:val="95"/>
          <w:sz w:val="39"/>
        </w:rPr>
        <w:t xml:space="preserve"> </w:t>
      </w:r>
      <w:r>
        <w:rPr>
          <w:w w:val="95"/>
          <w:sz w:val="39"/>
        </w:rPr>
        <w:t>language</w:t>
      </w:r>
    </w:p>
    <w:p>
      <w:pPr>
        <w:spacing w:after="0"/>
        <w:jc w:val="left"/>
        <w:rPr>
          <w:sz w:val="39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4466" w:space="40"/>
            <w:col w:w="11334"/>
          </w:cols>
        </w:sectPr>
      </w:pPr>
    </w:p>
    <w:p>
      <w:pPr>
        <w:pStyle w:val="7"/>
        <w:rPr>
          <w:sz w:val="20"/>
        </w:rPr>
      </w:pPr>
      <w:r>
        <w:pict>
          <v:group id="_x0000_s1244" o:spid="_x0000_s1244" o:spt="203" style="position:absolute;left:0pt;margin-left:36.2pt;margin-top:36pt;height:80.4pt;width:714pt;mso-position-horizontal-relative:page;mso-position-vertical-relative:page;z-index:-251628544;mso-width-relative:page;mso-height-relative:page;" coordorigin="725,720" coordsize="14280,1608">
            <o:lock v:ext="edit"/>
            <v:shape id="_x0000_s1245" o:spid="_x0000_s1245" o:spt="75" type="#_x0000_t75" style="position:absolute;left:724;top:720;height:1608;width:14280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line id="_x0000_s1246" o:spid="_x0000_s1246" o:spt="20" style="position:absolute;left:9912;top:1870;height:0;width:797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</w:p>
    <w:p>
      <w:pPr>
        <w:pStyle w:val="7"/>
        <w:rPr>
          <w:sz w:val="20"/>
        </w:rPr>
      </w:pPr>
    </w:p>
    <w:p>
      <w:pPr>
        <w:tabs>
          <w:tab w:val="left" w:pos="3845"/>
          <w:tab w:val="left" w:pos="6376"/>
          <w:tab w:val="left" w:pos="7847"/>
          <w:tab w:val="left" w:pos="9952"/>
          <w:tab w:val="left" w:pos="12781"/>
        </w:tabs>
        <w:spacing w:before="227" w:line="247" w:lineRule="auto"/>
        <w:ind w:left="1225" w:right="1361" w:firstLine="3"/>
        <w:jc w:val="left"/>
        <w:rPr>
          <w:sz w:val="49"/>
        </w:rPr>
      </w:pPr>
      <w:r>
        <w:rPr>
          <w:sz w:val="49"/>
        </w:rPr>
        <w:t>Assembler-</w:t>
      </w:r>
      <w:r>
        <w:rPr>
          <w:sz w:val="49"/>
        </w:rPr>
        <w:tab/>
      </w:r>
      <w:r>
        <w:rPr>
          <w:sz w:val="49"/>
        </w:rPr>
        <w:t>A</w:t>
      </w:r>
      <w:r>
        <w:rPr>
          <w:spacing w:val="112"/>
          <w:sz w:val="49"/>
        </w:rPr>
        <w:t xml:space="preserve"> </w:t>
      </w:r>
      <w:r>
        <w:rPr>
          <w:sz w:val="49"/>
        </w:rPr>
        <w:t>program</w:t>
      </w:r>
      <w:r>
        <w:rPr>
          <w:sz w:val="49"/>
        </w:rPr>
        <w:tab/>
      </w:r>
      <w:r>
        <w:rPr>
          <w:sz w:val="49"/>
        </w:rPr>
        <w:t>which</w:t>
      </w:r>
      <w:r>
        <w:rPr>
          <w:sz w:val="49"/>
        </w:rPr>
        <w:tab/>
      </w:r>
      <w:r>
        <w:rPr>
          <w:sz w:val="49"/>
        </w:rPr>
        <w:t>translates</w:t>
      </w:r>
      <w:r>
        <w:rPr>
          <w:sz w:val="49"/>
        </w:rPr>
        <w:tab/>
      </w:r>
      <w:r>
        <w:rPr>
          <w:sz w:val="49"/>
        </w:rPr>
        <w:t>an</w:t>
      </w:r>
      <w:r>
        <w:rPr>
          <w:spacing w:val="129"/>
          <w:sz w:val="49"/>
        </w:rPr>
        <w:t xml:space="preserve"> </w:t>
      </w:r>
      <w:r>
        <w:rPr>
          <w:sz w:val="49"/>
        </w:rPr>
        <w:t>assembly</w:t>
      </w:r>
      <w:r>
        <w:rPr>
          <w:sz w:val="49"/>
        </w:rPr>
        <w:tab/>
      </w:r>
      <w:r>
        <w:rPr>
          <w:w w:val="95"/>
          <w:sz w:val="49"/>
        </w:rPr>
        <w:t>language</w:t>
      </w:r>
      <w:r>
        <w:rPr>
          <w:spacing w:val="-114"/>
          <w:w w:val="95"/>
          <w:sz w:val="49"/>
        </w:rPr>
        <w:t xml:space="preserve"> </w:t>
      </w:r>
      <w:r>
        <w:rPr>
          <w:sz w:val="49"/>
        </w:rPr>
        <w:t>program</w:t>
      </w:r>
      <w:r>
        <w:rPr>
          <w:spacing w:val="-11"/>
          <w:sz w:val="49"/>
        </w:rPr>
        <w:t xml:space="preserve"> </w:t>
      </w:r>
      <w:r>
        <w:rPr>
          <w:sz w:val="49"/>
        </w:rPr>
        <w:t>into</w:t>
      </w:r>
      <w:r>
        <w:rPr>
          <w:spacing w:val="-25"/>
          <w:sz w:val="49"/>
        </w:rPr>
        <w:t xml:space="preserve"> </w:t>
      </w:r>
      <w:r>
        <w:rPr>
          <w:sz w:val="49"/>
        </w:rPr>
        <w:t>a</w:t>
      </w:r>
      <w:r>
        <w:rPr>
          <w:spacing w:val="-26"/>
          <w:sz w:val="49"/>
        </w:rPr>
        <w:t xml:space="preserve"> </w:t>
      </w:r>
      <w:r>
        <w:rPr>
          <w:sz w:val="49"/>
        </w:rPr>
        <w:t>machine</w:t>
      </w:r>
      <w:r>
        <w:rPr>
          <w:spacing w:val="-12"/>
          <w:sz w:val="49"/>
        </w:rPr>
        <w:t xml:space="preserve"> </w:t>
      </w:r>
      <w:r>
        <w:rPr>
          <w:sz w:val="49"/>
        </w:rPr>
        <w:t>language</w:t>
      </w:r>
      <w:r>
        <w:rPr>
          <w:spacing w:val="-7"/>
          <w:sz w:val="49"/>
        </w:rPr>
        <w:t xml:space="preserve"> </w:t>
      </w:r>
      <w:r>
        <w:rPr>
          <w:sz w:val="49"/>
        </w:rPr>
        <w:t>program</w:t>
      </w:r>
      <w:r>
        <w:rPr>
          <w:spacing w:val="-7"/>
          <w:sz w:val="49"/>
        </w:rPr>
        <w:t xml:space="preserve"> </w:t>
      </w:r>
      <w:r>
        <w:rPr>
          <w:sz w:val="49"/>
        </w:rPr>
        <w:t>is</w:t>
      </w:r>
      <w:r>
        <w:rPr>
          <w:spacing w:val="-29"/>
          <w:sz w:val="49"/>
        </w:rPr>
        <w:t xml:space="preserve"> </w:t>
      </w:r>
      <w:r>
        <w:rPr>
          <w:sz w:val="49"/>
        </w:rPr>
        <w:t>called</w:t>
      </w:r>
      <w:r>
        <w:rPr>
          <w:spacing w:val="-18"/>
          <w:sz w:val="49"/>
        </w:rPr>
        <w:t xml:space="preserve"> </w:t>
      </w:r>
      <w:r>
        <w:rPr>
          <w:sz w:val="49"/>
        </w:rPr>
        <w:t>an</w:t>
      </w:r>
      <w:r>
        <w:rPr>
          <w:spacing w:val="-28"/>
          <w:sz w:val="49"/>
        </w:rPr>
        <w:t xml:space="preserve"> </w:t>
      </w:r>
      <w:r>
        <w:rPr>
          <w:sz w:val="49"/>
        </w:rPr>
        <w:t>assembler.</w:t>
      </w:r>
    </w:p>
    <w:p>
      <w:pPr>
        <w:pStyle w:val="7"/>
        <w:spacing w:before="8"/>
        <w:rPr>
          <w:sz w:val="49"/>
        </w:rPr>
      </w:pPr>
    </w:p>
    <w:p>
      <w:pPr>
        <w:spacing w:before="1" w:line="247" w:lineRule="auto"/>
        <w:ind w:left="1229" w:right="1326" w:hanging="7"/>
        <w:jc w:val="left"/>
        <w:rPr>
          <w:sz w:val="49"/>
        </w:rPr>
      </w:pPr>
      <w:r>
        <w:rPr>
          <w:w w:val="95"/>
          <w:sz w:val="49"/>
        </w:rPr>
        <w:t>Self-assembler-</w:t>
      </w:r>
      <w:r>
        <w:rPr>
          <w:spacing w:val="2"/>
          <w:w w:val="95"/>
          <w:sz w:val="49"/>
        </w:rPr>
        <w:t xml:space="preserve"> </w:t>
      </w:r>
      <w:r>
        <w:rPr>
          <w:w w:val="95"/>
          <w:sz w:val="49"/>
        </w:rPr>
        <w:t>It</w:t>
      </w:r>
      <w:r>
        <w:rPr>
          <w:spacing w:val="52"/>
          <w:w w:val="95"/>
          <w:sz w:val="49"/>
        </w:rPr>
        <w:t xml:space="preserve"> </w:t>
      </w:r>
      <w:r>
        <w:rPr>
          <w:w w:val="95"/>
          <w:sz w:val="49"/>
        </w:rPr>
        <w:t>is</w:t>
      </w:r>
      <w:r>
        <w:rPr>
          <w:spacing w:val="46"/>
          <w:w w:val="95"/>
          <w:sz w:val="49"/>
        </w:rPr>
        <w:t xml:space="preserve"> </w:t>
      </w:r>
      <w:r>
        <w:rPr>
          <w:w w:val="95"/>
          <w:sz w:val="49"/>
        </w:rPr>
        <w:t>an</w:t>
      </w:r>
      <w:r>
        <w:rPr>
          <w:spacing w:val="52"/>
          <w:w w:val="95"/>
          <w:sz w:val="49"/>
        </w:rPr>
        <w:t xml:space="preserve"> </w:t>
      </w:r>
      <w:r>
        <w:rPr>
          <w:w w:val="95"/>
          <w:sz w:val="49"/>
        </w:rPr>
        <w:t>assembler</w:t>
      </w:r>
      <w:r>
        <w:rPr>
          <w:spacing w:val="88"/>
          <w:w w:val="95"/>
          <w:sz w:val="49"/>
        </w:rPr>
        <w:t xml:space="preserve"> </w:t>
      </w:r>
      <w:r>
        <w:rPr>
          <w:w w:val="95"/>
          <w:sz w:val="49"/>
        </w:rPr>
        <w:t>which</w:t>
      </w:r>
      <w:r>
        <w:rPr>
          <w:spacing w:val="82"/>
          <w:w w:val="95"/>
          <w:sz w:val="49"/>
        </w:rPr>
        <w:t xml:space="preserve"> </w:t>
      </w:r>
      <w:r>
        <w:rPr>
          <w:w w:val="95"/>
          <w:sz w:val="49"/>
        </w:rPr>
        <w:t>runs</w:t>
      </w:r>
      <w:r>
        <w:rPr>
          <w:spacing w:val="63"/>
          <w:w w:val="95"/>
          <w:sz w:val="49"/>
        </w:rPr>
        <w:t xml:space="preserve"> </w:t>
      </w:r>
      <w:r>
        <w:rPr>
          <w:w w:val="95"/>
          <w:sz w:val="49"/>
        </w:rPr>
        <w:t>on</w:t>
      </w:r>
      <w:r>
        <w:rPr>
          <w:spacing w:val="58"/>
          <w:w w:val="95"/>
          <w:sz w:val="49"/>
        </w:rPr>
        <w:t xml:space="preserve"> </w:t>
      </w:r>
      <w:r>
        <w:rPr>
          <w:w w:val="95"/>
          <w:sz w:val="49"/>
        </w:rPr>
        <w:t>the</w:t>
      </w:r>
      <w:r>
        <w:rPr>
          <w:spacing w:val="64"/>
          <w:w w:val="95"/>
          <w:sz w:val="49"/>
        </w:rPr>
        <w:t xml:space="preserve"> </w:t>
      </w:r>
      <w:r>
        <w:rPr>
          <w:w w:val="95"/>
          <w:sz w:val="49"/>
        </w:rPr>
        <w:t>microcomputer</w:t>
      </w:r>
      <w:r>
        <w:rPr>
          <w:spacing w:val="-113"/>
          <w:w w:val="95"/>
          <w:sz w:val="49"/>
        </w:rPr>
        <w:t xml:space="preserve"> </w:t>
      </w:r>
      <w:r>
        <w:rPr>
          <w:sz w:val="49"/>
        </w:rPr>
        <w:t>for</w:t>
      </w:r>
      <w:r>
        <w:rPr>
          <w:spacing w:val="2"/>
          <w:sz w:val="49"/>
        </w:rPr>
        <w:t xml:space="preserve"> </w:t>
      </w:r>
      <w:r>
        <w:rPr>
          <w:sz w:val="49"/>
        </w:rPr>
        <w:t>which</w:t>
      </w:r>
      <w:r>
        <w:rPr>
          <w:spacing w:val="17"/>
          <w:sz w:val="49"/>
        </w:rPr>
        <w:t xml:space="preserve"> </w:t>
      </w:r>
      <w:r>
        <w:rPr>
          <w:sz w:val="49"/>
        </w:rPr>
        <w:t>it</w:t>
      </w:r>
      <w:r>
        <w:rPr>
          <w:spacing w:val="-5"/>
          <w:sz w:val="49"/>
        </w:rPr>
        <w:t xml:space="preserve"> </w:t>
      </w:r>
      <w:r>
        <w:rPr>
          <w:sz w:val="49"/>
        </w:rPr>
        <w:t>produces</w:t>
      </w:r>
      <w:r>
        <w:rPr>
          <w:spacing w:val="27"/>
          <w:sz w:val="49"/>
        </w:rPr>
        <w:t xml:space="preserve"> </w:t>
      </w:r>
      <w:r>
        <w:rPr>
          <w:sz w:val="49"/>
        </w:rPr>
        <w:t>object</w:t>
      </w:r>
      <w:r>
        <w:rPr>
          <w:spacing w:val="14"/>
          <w:sz w:val="49"/>
        </w:rPr>
        <w:t xml:space="preserve"> </w:t>
      </w:r>
      <w:r>
        <w:rPr>
          <w:sz w:val="49"/>
        </w:rPr>
        <w:t>codes.</w:t>
      </w:r>
    </w:p>
    <w:p>
      <w:pPr>
        <w:pStyle w:val="7"/>
        <w:spacing w:before="8"/>
        <w:rPr>
          <w:sz w:val="49"/>
        </w:rPr>
      </w:pPr>
    </w:p>
    <w:p>
      <w:pPr>
        <w:spacing w:before="0" w:line="244" w:lineRule="auto"/>
        <w:ind w:left="1228" w:right="1326" w:firstLine="1"/>
        <w:jc w:val="left"/>
        <w:rPr>
          <w:sz w:val="49"/>
        </w:rPr>
      </w:pPr>
      <w:r>
        <w:rPr>
          <w:sz w:val="49"/>
        </w:rPr>
        <w:t>Cross-assembler-</w:t>
      </w:r>
      <w:r>
        <w:rPr>
          <w:spacing w:val="26"/>
          <w:sz w:val="49"/>
        </w:rPr>
        <w:t xml:space="preserve"> </w:t>
      </w:r>
      <w:r>
        <w:rPr>
          <w:sz w:val="49"/>
        </w:rPr>
        <w:t>It</w:t>
      </w:r>
      <w:r>
        <w:rPr>
          <w:spacing w:val="40"/>
          <w:sz w:val="49"/>
        </w:rPr>
        <w:t xml:space="preserve"> </w:t>
      </w:r>
      <w:r>
        <w:rPr>
          <w:sz w:val="49"/>
        </w:rPr>
        <w:t>is</w:t>
      </w:r>
      <w:r>
        <w:rPr>
          <w:spacing w:val="33"/>
          <w:sz w:val="49"/>
        </w:rPr>
        <w:t xml:space="preserve"> </w:t>
      </w:r>
      <w:r>
        <w:rPr>
          <w:sz w:val="49"/>
        </w:rPr>
        <w:t>an</w:t>
      </w:r>
      <w:r>
        <w:rPr>
          <w:spacing w:val="34"/>
          <w:sz w:val="49"/>
        </w:rPr>
        <w:t xml:space="preserve"> </w:t>
      </w:r>
      <w:r>
        <w:rPr>
          <w:sz w:val="49"/>
        </w:rPr>
        <w:t>assembler</w:t>
      </w:r>
      <w:r>
        <w:rPr>
          <w:spacing w:val="59"/>
          <w:sz w:val="49"/>
        </w:rPr>
        <w:t xml:space="preserve"> </w:t>
      </w:r>
      <w:r>
        <w:rPr>
          <w:sz w:val="49"/>
        </w:rPr>
        <w:t>that</w:t>
      </w:r>
      <w:r>
        <w:rPr>
          <w:spacing w:val="43"/>
          <w:sz w:val="49"/>
        </w:rPr>
        <w:t xml:space="preserve"> </w:t>
      </w:r>
      <w:r>
        <w:rPr>
          <w:sz w:val="49"/>
        </w:rPr>
        <w:t>runs</w:t>
      </w:r>
      <w:r>
        <w:rPr>
          <w:spacing w:val="44"/>
          <w:sz w:val="49"/>
        </w:rPr>
        <w:t xml:space="preserve"> </w:t>
      </w:r>
      <w:r>
        <w:rPr>
          <w:sz w:val="49"/>
        </w:rPr>
        <w:t>on</w:t>
      </w:r>
      <w:r>
        <w:rPr>
          <w:spacing w:val="40"/>
          <w:sz w:val="49"/>
        </w:rPr>
        <w:t xml:space="preserve"> </w:t>
      </w:r>
      <w:r>
        <w:rPr>
          <w:sz w:val="49"/>
        </w:rPr>
        <w:t>a</w:t>
      </w:r>
      <w:r>
        <w:rPr>
          <w:spacing w:val="38"/>
          <w:sz w:val="49"/>
        </w:rPr>
        <w:t xml:space="preserve"> </w:t>
      </w:r>
      <w:r>
        <w:rPr>
          <w:sz w:val="49"/>
        </w:rPr>
        <w:t>computer</w:t>
      </w:r>
      <w:r>
        <w:rPr>
          <w:spacing w:val="69"/>
          <w:sz w:val="49"/>
        </w:rPr>
        <w:t xml:space="preserve"> </w:t>
      </w:r>
      <w:r>
        <w:rPr>
          <w:sz w:val="49"/>
        </w:rPr>
        <w:t>other</w:t>
      </w:r>
      <w:r>
        <w:rPr>
          <w:spacing w:val="-120"/>
          <w:sz w:val="49"/>
        </w:rPr>
        <w:t xml:space="preserve"> </w:t>
      </w:r>
      <w:r>
        <w:rPr>
          <w:sz w:val="49"/>
        </w:rPr>
        <w:t>than</w:t>
      </w:r>
      <w:r>
        <w:rPr>
          <w:spacing w:val="6"/>
          <w:sz w:val="49"/>
        </w:rPr>
        <w:t xml:space="preserve"> </w:t>
      </w:r>
      <w:r>
        <w:rPr>
          <w:sz w:val="49"/>
        </w:rPr>
        <w:t>that</w:t>
      </w:r>
      <w:r>
        <w:rPr>
          <w:spacing w:val="1"/>
          <w:sz w:val="49"/>
        </w:rPr>
        <w:t xml:space="preserve"> </w:t>
      </w:r>
      <w:r>
        <w:rPr>
          <w:sz w:val="49"/>
        </w:rPr>
        <w:t>for</w:t>
      </w:r>
      <w:r>
        <w:rPr>
          <w:spacing w:val="3"/>
          <w:sz w:val="49"/>
        </w:rPr>
        <w:t xml:space="preserve"> </w:t>
      </w:r>
      <w:r>
        <w:rPr>
          <w:sz w:val="49"/>
        </w:rPr>
        <w:t>which</w:t>
      </w:r>
      <w:r>
        <w:rPr>
          <w:spacing w:val="14"/>
          <w:sz w:val="49"/>
        </w:rPr>
        <w:t xml:space="preserve"> </w:t>
      </w:r>
      <w:r>
        <w:rPr>
          <w:sz w:val="49"/>
        </w:rPr>
        <w:t>it</w:t>
      </w:r>
      <w:r>
        <w:rPr>
          <w:spacing w:val="-2"/>
          <w:sz w:val="49"/>
        </w:rPr>
        <w:t xml:space="preserve"> </w:t>
      </w:r>
      <w:r>
        <w:rPr>
          <w:sz w:val="49"/>
        </w:rPr>
        <w:t>produces</w:t>
      </w:r>
      <w:r>
        <w:rPr>
          <w:spacing w:val="23"/>
          <w:sz w:val="49"/>
        </w:rPr>
        <w:t xml:space="preserve"> </w:t>
      </w:r>
      <w:r>
        <w:rPr>
          <w:sz w:val="49"/>
        </w:rPr>
        <w:t>object</w:t>
      </w:r>
      <w:r>
        <w:rPr>
          <w:spacing w:val="11"/>
          <w:sz w:val="49"/>
        </w:rPr>
        <w:t xml:space="preserve"> </w:t>
      </w:r>
      <w:r>
        <w:rPr>
          <w:sz w:val="49"/>
        </w:rPr>
        <w:t>codes.</w:t>
      </w:r>
    </w:p>
    <w:p>
      <w:pPr>
        <w:spacing w:after="0" w:line="244" w:lineRule="auto"/>
        <w:jc w:val="left"/>
        <w:rPr>
          <w:sz w:val="49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9"/>
        </w:rPr>
      </w:pPr>
    </w:p>
    <w:p>
      <w:pPr>
        <w:pStyle w:val="7"/>
        <w:spacing w:before="118" w:line="220" w:lineRule="auto"/>
        <w:ind w:left="2021" w:right="1577" w:hanging="5"/>
        <w:jc w:val="both"/>
      </w:pPr>
      <w: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-727075</wp:posOffset>
            </wp:positionV>
            <wp:extent cx="9156065" cy="1164590"/>
            <wp:effectExtent l="0" t="0" r="0" b="0"/>
            <wp:wrapNone/>
            <wp:docPr id="2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1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Disassembler-</w:t>
      </w:r>
      <w:r>
        <w:rPr>
          <w:spacing w:val="1"/>
        </w:rPr>
        <w:t xml:space="preserve"> </w:t>
      </w:r>
      <w:r>
        <w:t>Its role is complementary</w:t>
      </w:r>
      <w:r>
        <w:rPr>
          <w:spacing w:val="1"/>
        </w:rPr>
        <w:t xml:space="preserve"> </w:t>
      </w:r>
      <w:r>
        <w:t>to that of an</w:t>
      </w:r>
      <w:r>
        <w:rPr>
          <w:spacing w:val="1"/>
        </w:rPr>
        <w:t xml:space="preserve"> </w:t>
      </w:r>
      <w:r>
        <w:rPr>
          <w:spacing w:val="-1"/>
        </w:rPr>
        <w:t>assembler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4"/>
        </w:rPr>
        <w:t xml:space="preserve"> </w:t>
      </w:r>
      <w:r>
        <w:rPr>
          <w:spacing w:val="-1"/>
        </w:rPr>
        <w:t>converts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31"/>
        </w:rPr>
        <w:t xml:space="preserve"> </w:t>
      </w:r>
      <w:r>
        <w:rPr>
          <w:spacing w:val="-1"/>
        </w:rPr>
        <w:t>machine</w:t>
      </w:r>
      <w:r>
        <w:rPr>
          <w:spacing w:val="-21"/>
        </w:rPr>
        <w:t xml:space="preserve"> </w:t>
      </w:r>
      <w:r>
        <w:rPr>
          <w:spacing w:val="-1"/>
        </w:rPr>
        <w:t>language</w:t>
      </w:r>
      <w:r>
        <w:rPr>
          <w:spacing w:val="-5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an</w:t>
      </w:r>
      <w:r>
        <w:rPr>
          <w:spacing w:val="-130"/>
        </w:rPr>
        <w:t xml:space="preserve"> </w:t>
      </w:r>
      <w:r>
        <w:t>assembly</w:t>
      </w:r>
      <w:r>
        <w:rPr>
          <w:spacing w:val="36"/>
        </w:rPr>
        <w:t xml:space="preserve"> </w:t>
      </w:r>
      <w:r>
        <w:t>language</w:t>
      </w:r>
      <w:r>
        <w:rPr>
          <w:spacing w:val="38"/>
        </w:rPr>
        <w:t xml:space="preserve"> </w:t>
      </w:r>
      <w:r>
        <w:t>program.</w:t>
      </w:r>
    </w:p>
    <w:p>
      <w:pPr>
        <w:pStyle w:val="7"/>
        <w:spacing w:before="122" w:line="223" w:lineRule="auto"/>
        <w:ind w:left="2018" w:right="1578" w:firstLine="2"/>
        <w:jc w:val="both"/>
      </w:pPr>
      <w:r>
        <w:t>Hand</w:t>
      </w:r>
      <w:r>
        <w:rPr>
          <w:spacing w:val="1"/>
        </w:rPr>
        <w:t xml:space="preserve"> </w:t>
      </w:r>
      <w:r>
        <w:t>assembly-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ordinary</w:t>
      </w:r>
      <w:r>
        <w:rPr>
          <w:spacing w:val="1"/>
        </w:rPr>
        <w:t xml:space="preserve"> </w:t>
      </w:r>
      <w:r>
        <w:t>kit</w:t>
      </w:r>
      <w:r>
        <w:rPr>
          <w:spacing w:val="1"/>
        </w:rPr>
        <w:t xml:space="preserve"> </w:t>
      </w:r>
      <w:r>
        <w:t>assembler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Programmer</w:t>
      </w:r>
      <w:r>
        <w:rPr>
          <w:spacing w:val="1"/>
        </w:rPr>
        <w:t xml:space="preserve"> </w:t>
      </w:r>
      <w:r>
        <w:t>writes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converts</w:t>
      </w:r>
      <w:r>
        <w:rPr>
          <w:spacing w:val="10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hexadecimal</w:t>
      </w:r>
      <w:r>
        <w:rPr>
          <w:spacing w:val="23"/>
        </w:rPr>
        <w:t xml:space="preserve"> </w:t>
      </w:r>
      <w:r>
        <w:t>codes.</w:t>
      </w:r>
    </w:p>
    <w:p>
      <w:pPr>
        <w:pStyle w:val="7"/>
        <w:spacing w:before="119" w:line="220" w:lineRule="auto"/>
        <w:ind w:left="2021" w:right="1601"/>
        <w:jc w:val="both"/>
      </w:pPr>
      <w:r>
        <w:t>One-Pass assembler- An assembler which goes through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assembly</w:t>
      </w:r>
      <w:r>
        <w:rPr>
          <w:spacing w:val="34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once.</w:t>
      </w:r>
    </w:p>
    <w:p>
      <w:pPr>
        <w:spacing w:before="132" w:line="220" w:lineRule="auto"/>
        <w:ind w:left="2021" w:right="1601" w:firstLine="3"/>
        <w:jc w:val="both"/>
        <w:rPr>
          <w:sz w:val="54"/>
        </w:rPr>
      </w:pPr>
      <w:r>
        <w:rPr>
          <w:sz w:val="53"/>
        </w:rPr>
        <w:t>Two-Pass assembler- An assembler which goes through</w:t>
      </w:r>
      <w:r>
        <w:rPr>
          <w:spacing w:val="1"/>
          <w:sz w:val="53"/>
        </w:rPr>
        <w:t xml:space="preserve"> </w:t>
      </w:r>
      <w:r>
        <w:rPr>
          <w:sz w:val="52"/>
        </w:rPr>
        <w:t>an assembly language program twice is called a two-pass</w:t>
      </w:r>
      <w:r>
        <w:rPr>
          <w:spacing w:val="1"/>
          <w:sz w:val="52"/>
        </w:rPr>
        <w:t xml:space="preserve"> </w:t>
      </w:r>
      <w:r>
        <w:rPr>
          <w:sz w:val="54"/>
        </w:rPr>
        <w:t>assembler.</w:t>
      </w:r>
    </w:p>
    <w:p>
      <w:pPr>
        <w:spacing w:before="97"/>
        <w:ind w:left="2022" w:right="0" w:firstLine="0"/>
        <w:jc w:val="both"/>
        <w:rPr>
          <w:sz w:val="52"/>
        </w:rPr>
      </w:pPr>
      <w:r>
        <w:rPr>
          <w:sz w:val="52"/>
        </w:rPr>
        <w:t>First</w:t>
      </w:r>
      <w:r>
        <w:rPr>
          <w:spacing w:val="33"/>
          <w:sz w:val="52"/>
        </w:rPr>
        <w:t xml:space="preserve"> </w:t>
      </w:r>
      <w:r>
        <w:rPr>
          <w:sz w:val="52"/>
        </w:rPr>
        <w:t>pass-</w:t>
      </w:r>
      <w:r>
        <w:rPr>
          <w:spacing w:val="14"/>
          <w:sz w:val="52"/>
        </w:rPr>
        <w:t xml:space="preserve"> </w:t>
      </w:r>
      <w:r>
        <w:rPr>
          <w:sz w:val="52"/>
        </w:rPr>
        <w:t>It</w:t>
      </w:r>
      <w:r>
        <w:rPr>
          <w:spacing w:val="12"/>
          <w:sz w:val="52"/>
        </w:rPr>
        <w:t xml:space="preserve"> </w:t>
      </w:r>
      <w:r>
        <w:rPr>
          <w:sz w:val="52"/>
        </w:rPr>
        <w:t>collects</w:t>
      </w:r>
      <w:r>
        <w:rPr>
          <w:spacing w:val="38"/>
          <w:sz w:val="52"/>
        </w:rPr>
        <w:t xml:space="preserve"> </w:t>
      </w:r>
      <w:r>
        <w:rPr>
          <w:sz w:val="52"/>
        </w:rPr>
        <w:t>all</w:t>
      </w:r>
      <w:r>
        <w:rPr>
          <w:spacing w:val="14"/>
          <w:sz w:val="52"/>
        </w:rPr>
        <w:t xml:space="preserve"> </w:t>
      </w:r>
      <w:r>
        <w:rPr>
          <w:sz w:val="52"/>
        </w:rPr>
        <w:t>the</w:t>
      </w:r>
      <w:r>
        <w:rPr>
          <w:spacing w:val="24"/>
          <w:sz w:val="52"/>
        </w:rPr>
        <w:t xml:space="preserve"> </w:t>
      </w:r>
      <w:r>
        <w:rPr>
          <w:sz w:val="52"/>
        </w:rPr>
        <w:t>labels</w:t>
      </w:r>
    </w:p>
    <w:p>
      <w:pPr>
        <w:spacing w:before="113" w:line="228" w:lineRule="auto"/>
        <w:ind w:left="2019" w:right="1581" w:hanging="8"/>
        <w:jc w:val="both"/>
        <w:rPr>
          <w:sz w:val="52"/>
        </w:rPr>
      </w:pPr>
      <w:r>
        <w:rPr>
          <w:sz w:val="52"/>
        </w:rPr>
        <w:t>Second</w:t>
      </w:r>
      <w:r>
        <w:rPr>
          <w:spacing w:val="1"/>
          <w:sz w:val="52"/>
        </w:rPr>
        <w:t xml:space="preserve"> </w:t>
      </w:r>
      <w:r>
        <w:rPr>
          <w:sz w:val="52"/>
        </w:rPr>
        <w:t>pass-</w:t>
      </w:r>
      <w:r>
        <w:rPr>
          <w:spacing w:val="1"/>
          <w:sz w:val="52"/>
        </w:rPr>
        <w:t xml:space="preserve"> </w:t>
      </w:r>
      <w:r>
        <w:rPr>
          <w:sz w:val="52"/>
        </w:rPr>
        <w:t>It</w:t>
      </w:r>
      <w:r>
        <w:rPr>
          <w:spacing w:val="1"/>
          <w:sz w:val="52"/>
        </w:rPr>
        <w:t xml:space="preserve"> </w:t>
      </w:r>
      <w:r>
        <w:rPr>
          <w:sz w:val="52"/>
        </w:rPr>
        <w:t>produces</w:t>
      </w:r>
      <w:r>
        <w:rPr>
          <w:spacing w:val="1"/>
          <w:sz w:val="52"/>
        </w:rPr>
        <w:t xml:space="preserve"> </w:t>
      </w:r>
      <w:r>
        <w:rPr>
          <w:sz w:val="52"/>
        </w:rPr>
        <w:t>machine</w:t>
      </w:r>
      <w:r>
        <w:rPr>
          <w:spacing w:val="1"/>
          <w:sz w:val="52"/>
        </w:rPr>
        <w:t xml:space="preserve"> </w:t>
      </w:r>
      <w:r>
        <w:rPr>
          <w:sz w:val="52"/>
        </w:rPr>
        <w:t>codes</w:t>
      </w:r>
      <w:r>
        <w:rPr>
          <w:spacing w:val="1"/>
          <w:sz w:val="52"/>
        </w:rPr>
        <w:t xml:space="preserve"> </w:t>
      </w:r>
      <w:r>
        <w:rPr>
          <w:sz w:val="52"/>
        </w:rPr>
        <w:t>for</w:t>
      </w:r>
      <w:r>
        <w:rPr>
          <w:spacing w:val="131"/>
          <w:sz w:val="52"/>
        </w:rPr>
        <w:t xml:space="preserve"> </w:t>
      </w:r>
      <w:r>
        <w:rPr>
          <w:sz w:val="52"/>
        </w:rPr>
        <w:t>all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instructions</w:t>
      </w:r>
      <w:r>
        <w:rPr>
          <w:spacing w:val="52"/>
          <w:sz w:val="52"/>
        </w:rPr>
        <w:t xml:space="preserve"> </w:t>
      </w:r>
      <w:r>
        <w:rPr>
          <w:sz w:val="52"/>
        </w:rPr>
        <w:t>and</w:t>
      </w:r>
      <w:r>
        <w:rPr>
          <w:spacing w:val="6"/>
          <w:sz w:val="52"/>
        </w:rPr>
        <w:t xml:space="preserve"> </w:t>
      </w:r>
      <w:r>
        <w:rPr>
          <w:sz w:val="52"/>
        </w:rPr>
        <w:t>assign</w:t>
      </w:r>
      <w:r>
        <w:rPr>
          <w:spacing w:val="24"/>
          <w:sz w:val="52"/>
        </w:rPr>
        <w:t xml:space="preserve"> </w:t>
      </w:r>
      <w:r>
        <w:rPr>
          <w:sz w:val="52"/>
        </w:rPr>
        <w:t>addresses.</w:t>
      </w:r>
    </w:p>
    <w:p>
      <w:pPr>
        <w:spacing w:after="0" w:line="228" w:lineRule="auto"/>
        <w:jc w:val="both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15"/>
        </w:rPr>
      </w:pPr>
    </w:p>
    <w:tbl>
      <w:tblPr>
        <w:tblStyle w:val="6"/>
        <w:tblW w:w="0" w:type="auto"/>
        <w:tblInd w:w="2031" w:type="dxa"/>
        <w:tblBorders>
          <w:top w:val="single" w:color="080808" w:sz="6" w:space="0"/>
          <w:left w:val="single" w:color="080808" w:sz="6" w:space="0"/>
          <w:bottom w:val="single" w:color="080808" w:sz="6" w:space="0"/>
          <w:right w:val="single" w:color="080808" w:sz="6" w:space="0"/>
          <w:insideH w:val="single" w:color="080808" w:sz="6" w:space="0"/>
          <w:insideV w:val="single" w:color="080808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45"/>
        <w:gridCol w:w="8309"/>
      </w:tblGrid>
      <w:tr>
        <w:tblPrEx>
          <w:tblBorders>
            <w:top w:val="single" w:color="080808" w:sz="6" w:space="0"/>
            <w:left w:val="single" w:color="080808" w:sz="6" w:space="0"/>
            <w:bottom w:val="single" w:color="080808" w:sz="6" w:space="0"/>
            <w:right w:val="single" w:color="080808" w:sz="6" w:space="0"/>
            <w:insideH w:val="single" w:color="080808" w:sz="6" w:space="0"/>
            <w:insideV w:val="single" w:color="080808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3245" w:type="dxa"/>
          </w:tcPr>
          <w:p>
            <w:pPr>
              <w:pStyle w:val="10"/>
              <w:spacing w:before="68"/>
              <w:ind w:left="632"/>
              <w:rPr>
                <w:sz w:val="41"/>
              </w:rPr>
            </w:pPr>
            <w:r>
              <w:rPr>
                <w:sz w:val="41"/>
              </w:rPr>
              <w:t>Advantages</w:t>
            </w:r>
          </w:p>
        </w:tc>
        <w:tc>
          <w:tcPr>
            <w:tcW w:w="8309" w:type="dxa"/>
          </w:tcPr>
          <w:p>
            <w:pPr>
              <w:pStyle w:val="10"/>
              <w:spacing w:before="68"/>
              <w:ind w:left="2927" w:right="2935"/>
              <w:jc w:val="center"/>
              <w:rPr>
                <w:sz w:val="41"/>
              </w:rPr>
            </w:pPr>
            <w:r>
              <w:rPr>
                <w:sz w:val="41"/>
              </w:rPr>
              <w:t>Disadvantages</w:t>
            </w:r>
          </w:p>
        </w:tc>
      </w:tr>
      <w:tr>
        <w:tblPrEx>
          <w:tblBorders>
            <w:top w:val="single" w:color="080808" w:sz="6" w:space="0"/>
            <w:left w:val="single" w:color="080808" w:sz="6" w:space="0"/>
            <w:bottom w:val="single" w:color="080808" w:sz="6" w:space="0"/>
            <w:right w:val="single" w:color="080808" w:sz="6" w:space="0"/>
            <w:insideH w:val="single" w:color="080808" w:sz="6" w:space="0"/>
            <w:insideV w:val="single" w:color="080808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8" w:hRule="atLeast"/>
        </w:trPr>
        <w:tc>
          <w:tcPr>
            <w:tcW w:w="3245" w:type="dxa"/>
            <w:vMerge w:val="restart"/>
          </w:tcPr>
          <w:p>
            <w:pPr>
              <w:pStyle w:val="10"/>
              <w:spacing w:before="49" w:line="244" w:lineRule="auto"/>
              <w:ind w:left="162"/>
              <w:rPr>
                <w:sz w:val="41"/>
              </w:rPr>
            </w:pPr>
            <w:r>
              <w:rPr>
                <w:w w:val="95"/>
                <w:sz w:val="41"/>
              </w:rPr>
              <w:t>The</w:t>
            </w:r>
            <w:r>
              <w:rPr>
                <w:spacing w:val="15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computation</w:t>
            </w:r>
            <w:r>
              <w:rPr>
                <w:spacing w:val="1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time</w:t>
            </w:r>
            <w:r>
              <w:rPr>
                <w:spacing w:val="19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of</w:t>
            </w:r>
            <w:r>
              <w:rPr>
                <w:spacing w:val="19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assembly</w:t>
            </w:r>
            <w:r>
              <w:rPr>
                <w:spacing w:val="-95"/>
                <w:w w:val="95"/>
                <w:sz w:val="41"/>
              </w:rPr>
              <w:t xml:space="preserve"> </w:t>
            </w:r>
            <w:r>
              <w:rPr>
                <w:spacing w:val="-1"/>
                <w:sz w:val="41"/>
              </w:rPr>
              <w:t>language</w:t>
            </w:r>
            <w:r>
              <w:rPr>
                <w:spacing w:val="-2"/>
                <w:sz w:val="41"/>
              </w:rPr>
              <w:t xml:space="preserve"> </w:t>
            </w:r>
            <w:r>
              <w:rPr>
                <w:spacing w:val="-1"/>
                <w:sz w:val="41"/>
              </w:rPr>
              <w:t>is</w:t>
            </w:r>
            <w:r>
              <w:rPr>
                <w:spacing w:val="-25"/>
                <w:sz w:val="41"/>
              </w:rPr>
              <w:t xml:space="preserve"> </w:t>
            </w:r>
            <w:r>
              <w:rPr>
                <w:spacing w:val="-1"/>
                <w:sz w:val="41"/>
              </w:rPr>
              <w:t>less.</w:t>
            </w:r>
          </w:p>
        </w:tc>
        <w:tc>
          <w:tcPr>
            <w:tcW w:w="8309" w:type="dxa"/>
          </w:tcPr>
          <w:p>
            <w:pPr>
              <w:pStyle w:val="10"/>
              <w:spacing w:before="49"/>
              <w:ind w:left="165"/>
              <w:rPr>
                <w:sz w:val="41"/>
              </w:rPr>
            </w:pPr>
            <w:r>
              <w:rPr>
                <w:w w:val="95"/>
                <w:sz w:val="41"/>
              </w:rPr>
              <w:t>1.</w:t>
            </w:r>
            <w:r>
              <w:rPr>
                <w:spacing w:val="19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Programming</w:t>
            </w:r>
            <w:r>
              <w:rPr>
                <w:spacing w:val="37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is</w:t>
            </w:r>
            <w:r>
              <w:rPr>
                <w:spacing w:val="11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difficult</w:t>
            </w:r>
            <w:r>
              <w:rPr>
                <w:spacing w:val="22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and</w:t>
            </w:r>
            <w:r>
              <w:rPr>
                <w:spacing w:val="12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time</w:t>
            </w:r>
            <w:r>
              <w:rPr>
                <w:spacing w:val="20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consuming</w:t>
            </w:r>
          </w:p>
        </w:tc>
      </w:tr>
      <w:tr>
        <w:tblPrEx>
          <w:tblBorders>
            <w:top w:val="single" w:color="080808" w:sz="6" w:space="0"/>
            <w:left w:val="single" w:color="080808" w:sz="6" w:space="0"/>
            <w:bottom w:val="single" w:color="080808" w:sz="6" w:space="0"/>
            <w:right w:val="single" w:color="080808" w:sz="6" w:space="0"/>
            <w:insideH w:val="single" w:color="080808" w:sz="6" w:space="0"/>
            <w:insideV w:val="single" w:color="080808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8" w:hRule="atLeast"/>
        </w:trPr>
        <w:tc>
          <w:tcPr>
            <w:tcW w:w="3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09" w:type="dxa"/>
          </w:tcPr>
          <w:p>
            <w:pPr>
              <w:pStyle w:val="10"/>
              <w:spacing w:before="53"/>
              <w:ind w:left="166"/>
              <w:rPr>
                <w:sz w:val="41"/>
              </w:rPr>
            </w:pPr>
            <w:r>
              <w:rPr>
                <w:w w:val="95"/>
                <w:sz w:val="41"/>
              </w:rPr>
              <w:t>2.</w:t>
            </w:r>
            <w:r>
              <w:rPr>
                <w:spacing w:val="16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Program</w:t>
            </w:r>
            <w:r>
              <w:rPr>
                <w:spacing w:val="29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is</w:t>
            </w:r>
            <w:r>
              <w:rPr>
                <w:spacing w:val="15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computer</w:t>
            </w:r>
            <w:r>
              <w:rPr>
                <w:spacing w:val="30"/>
                <w:w w:val="95"/>
                <w:sz w:val="41"/>
              </w:rPr>
              <w:t xml:space="preserve"> </w:t>
            </w:r>
            <w:r>
              <w:rPr>
                <w:w w:val="95"/>
                <w:sz w:val="41"/>
              </w:rPr>
              <w:t>oriented</w:t>
            </w:r>
          </w:p>
        </w:tc>
      </w:tr>
      <w:tr>
        <w:tblPrEx>
          <w:tblBorders>
            <w:top w:val="single" w:color="080808" w:sz="6" w:space="0"/>
            <w:left w:val="single" w:color="080808" w:sz="6" w:space="0"/>
            <w:bottom w:val="single" w:color="080808" w:sz="6" w:space="0"/>
            <w:right w:val="single" w:color="080808" w:sz="6" w:space="0"/>
            <w:insideH w:val="single" w:color="080808" w:sz="6" w:space="0"/>
            <w:insideV w:val="single" w:color="080808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atLeast"/>
        </w:trPr>
        <w:tc>
          <w:tcPr>
            <w:tcW w:w="3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09" w:type="dxa"/>
          </w:tcPr>
          <w:p>
            <w:pPr>
              <w:pStyle w:val="10"/>
              <w:spacing w:before="63"/>
              <w:ind w:left="163"/>
              <w:rPr>
                <w:sz w:val="40"/>
              </w:rPr>
            </w:pPr>
            <w:r>
              <w:rPr>
                <w:sz w:val="40"/>
              </w:rPr>
              <w:t>3.</w:t>
            </w:r>
            <w:r>
              <w:rPr>
                <w:spacing w:val="-7"/>
                <w:sz w:val="40"/>
              </w:rPr>
              <w:t xml:space="preserve"> </w:t>
            </w:r>
            <w:r>
              <w:rPr>
                <w:sz w:val="40"/>
              </w:rPr>
              <w:t>Program</w:t>
            </w:r>
            <w:r>
              <w:rPr>
                <w:spacing w:val="6"/>
                <w:sz w:val="40"/>
              </w:rPr>
              <w:t xml:space="preserve"> </w:t>
            </w:r>
            <w:r>
              <w:rPr>
                <w:sz w:val="40"/>
              </w:rPr>
              <w:t>is</w:t>
            </w:r>
            <w:r>
              <w:rPr>
                <w:spacing w:val="-8"/>
                <w:sz w:val="40"/>
              </w:rPr>
              <w:t xml:space="preserve"> </w:t>
            </w:r>
            <w:r>
              <w:rPr>
                <w:sz w:val="40"/>
              </w:rPr>
              <w:t>not</w:t>
            </w:r>
            <w:r>
              <w:rPr>
                <w:spacing w:val="-8"/>
                <w:sz w:val="40"/>
              </w:rPr>
              <w:t xml:space="preserve"> </w:t>
            </w:r>
            <w:r>
              <w:rPr>
                <w:sz w:val="40"/>
              </w:rPr>
              <w:t>portable</w:t>
            </w:r>
          </w:p>
        </w:tc>
      </w:tr>
      <w:tr>
        <w:tblPrEx>
          <w:tblBorders>
            <w:top w:val="single" w:color="080808" w:sz="6" w:space="0"/>
            <w:left w:val="single" w:color="080808" w:sz="6" w:space="0"/>
            <w:bottom w:val="single" w:color="080808" w:sz="6" w:space="0"/>
            <w:right w:val="single" w:color="080808" w:sz="6" w:space="0"/>
            <w:insideH w:val="single" w:color="080808" w:sz="6" w:space="0"/>
            <w:insideV w:val="single" w:color="080808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5" w:hRule="atLeast"/>
        </w:trPr>
        <w:tc>
          <w:tcPr>
            <w:tcW w:w="324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09" w:type="dxa"/>
          </w:tcPr>
          <w:p>
            <w:pPr>
              <w:pStyle w:val="10"/>
              <w:spacing w:before="44"/>
              <w:ind w:left="163"/>
              <w:rPr>
                <w:sz w:val="42"/>
              </w:rPr>
            </w:pPr>
            <w:r>
              <w:rPr>
                <w:w w:val="95"/>
                <w:sz w:val="42"/>
              </w:rPr>
              <w:t>4.</w:t>
            </w:r>
            <w:r>
              <w:rPr>
                <w:spacing w:val="-2"/>
                <w:w w:val="95"/>
                <w:sz w:val="42"/>
              </w:rPr>
              <w:t xml:space="preserve"> </w:t>
            </w:r>
            <w:r>
              <w:rPr>
                <w:w w:val="95"/>
                <w:sz w:val="42"/>
              </w:rPr>
              <w:t>Program is</w:t>
            </w:r>
            <w:r>
              <w:rPr>
                <w:spacing w:val="-3"/>
                <w:w w:val="95"/>
                <w:sz w:val="42"/>
              </w:rPr>
              <w:t xml:space="preserve"> </w:t>
            </w:r>
            <w:r>
              <w:rPr>
                <w:w w:val="95"/>
                <w:sz w:val="42"/>
              </w:rPr>
              <w:t>long</w:t>
            </w:r>
          </w:p>
        </w:tc>
      </w:tr>
    </w:tbl>
    <w:p>
      <w:pPr>
        <w:spacing w:after="0"/>
        <w:rPr>
          <w:sz w:val="4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4"/>
        <w:rPr>
          <w:sz w:val="20"/>
        </w:rPr>
      </w:pPr>
      <w:r>
        <w:rPr>
          <w:sz w:val="20"/>
        </w:rPr>
        <w:pict>
          <v:group id="_x0000_s1247" o:spid="_x0000_s1247" o:spt="203" style="height:100.6pt;width:714pt;" coordsize="14280,2012">
            <o:lock v:ext="edit"/>
            <v:shape id="_x0000_s1248" o:spid="_x0000_s1248" o:spt="75" type="#_x0000_t75" style="position:absolute;left:0;top:0;height:2012;width:14280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49" o:spid="_x0000_s1249" o:spt="202" type="#_x0000_t202" style="position:absolute;left:0;top:0;height:2012;width:14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8"/>
                      </w:rPr>
                    </w:pPr>
                  </w:p>
                  <w:p>
                    <w:pPr>
                      <w:spacing w:before="9" w:line="240" w:lineRule="auto"/>
                      <w:rPr>
                        <w:sz w:val="63"/>
                      </w:rPr>
                    </w:pPr>
                  </w:p>
                  <w:p>
                    <w:pPr>
                      <w:spacing w:before="1"/>
                      <w:ind w:left="864" w:right="0" w:firstLine="0"/>
                      <w:jc w:val="left"/>
                      <w:rPr>
                        <w:sz w:val="53"/>
                      </w:rPr>
                    </w:pPr>
                    <w:r>
                      <w:rPr>
                        <w:sz w:val="53"/>
                      </w:rPr>
                      <w:t>Hich</w:t>
                    </w:r>
                    <w:r>
                      <w:rPr>
                        <w:spacing w:val="25"/>
                        <w:sz w:val="53"/>
                      </w:rPr>
                      <w:t xml:space="preserve"> </w:t>
                    </w:r>
                    <w:r>
                      <w:rPr>
                        <w:sz w:val="53"/>
                      </w:rPr>
                      <w:t>level</w:t>
                    </w:r>
                    <w:r>
                      <w:rPr>
                        <w:spacing w:val="20"/>
                        <w:sz w:val="53"/>
                      </w:rPr>
                      <w:t xml:space="preserve"> </w:t>
                    </w:r>
                    <w:r>
                      <w:rPr>
                        <w:sz w:val="53"/>
                      </w:rPr>
                      <w:t>lan</w:t>
                    </w:r>
                    <w:r>
                      <w:rPr>
                        <w:spacing w:val="54"/>
                        <w:sz w:val="53"/>
                      </w:rPr>
                      <w:t xml:space="preserve"> </w:t>
                    </w:r>
                    <w:r>
                      <w:rPr>
                        <w:sz w:val="53"/>
                      </w:rPr>
                      <w:t>ua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28"/>
        <w:ind w:left="2017"/>
      </w:pPr>
      <w:r>
        <w:t>Instructions</w:t>
      </w:r>
      <w:r>
        <w:rPr>
          <w:spacing w:val="18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called</w:t>
      </w:r>
      <w:r>
        <w:rPr>
          <w:spacing w:val="-16"/>
        </w:rPr>
        <w:t xml:space="preserve"> </w:t>
      </w:r>
      <w:r>
        <w:t>statements.</w:t>
      </w:r>
    </w:p>
    <w:p>
      <w:pPr>
        <w:pStyle w:val="7"/>
        <w:tabs>
          <w:tab w:val="left" w:pos="4919"/>
          <w:tab w:val="left" w:pos="6602"/>
          <w:tab w:val="left" w:pos="9097"/>
          <w:tab w:val="left" w:pos="11792"/>
          <w:tab w:val="left" w:pos="14002"/>
        </w:tabs>
        <w:spacing w:before="144" w:line="244" w:lineRule="auto"/>
        <w:ind w:left="2022" w:right="1102" w:hanging="1"/>
      </w:pPr>
      <w:r>
        <w:t>Statements</w:t>
      </w:r>
      <w:r>
        <w:tab/>
      </w:r>
      <w:r>
        <w:t>more</w:t>
      </w:r>
      <w:r>
        <w:tab/>
      </w:r>
      <w:r>
        <w:t>precisely</w:t>
      </w:r>
      <w:r>
        <w:tab/>
      </w:r>
      <w:r>
        <w:t>resembles</w:t>
      </w:r>
      <w:r>
        <w:tab/>
      </w:r>
      <w:r>
        <w:t>English</w:t>
      </w:r>
      <w:r>
        <w:tab/>
      </w:r>
      <w:r>
        <w:rPr>
          <w:w w:val="95"/>
        </w:rPr>
        <w:t>and</w:t>
      </w:r>
      <w:r>
        <w:rPr>
          <w:spacing w:val="-123"/>
          <w:w w:val="95"/>
        </w:rPr>
        <w:t xml:space="preserve"> </w:t>
      </w:r>
      <w:r>
        <w:t>Mathematics</w:t>
      </w:r>
      <w:r>
        <w:rPr>
          <w:spacing w:val="52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mnemonics.</w:t>
      </w:r>
    </w:p>
    <w:p>
      <w:pPr>
        <w:spacing w:before="139" w:line="300" w:lineRule="auto"/>
        <w:ind w:left="2019" w:right="1296" w:firstLine="0"/>
        <w:jc w:val="left"/>
        <w:rPr>
          <w:sz w:val="52"/>
        </w:rPr>
      </w:pPr>
      <w:r>
        <w:rPr>
          <w:sz w:val="52"/>
        </w:rPr>
        <w:t>This</w:t>
      </w:r>
      <w:r>
        <w:rPr>
          <w:spacing w:val="-7"/>
          <w:sz w:val="52"/>
        </w:rPr>
        <w:t xml:space="preserve"> </w:t>
      </w:r>
      <w:r>
        <w:rPr>
          <w:sz w:val="52"/>
        </w:rPr>
        <w:t>language</w:t>
      </w:r>
      <w:r>
        <w:rPr>
          <w:spacing w:val="4"/>
          <w:sz w:val="52"/>
        </w:rPr>
        <w:t xml:space="preserve"> </w:t>
      </w:r>
      <w:r>
        <w:rPr>
          <w:sz w:val="52"/>
        </w:rPr>
        <w:t>is</w:t>
      </w:r>
      <w:r>
        <w:rPr>
          <w:spacing w:val="-18"/>
          <w:sz w:val="52"/>
        </w:rPr>
        <w:t xml:space="preserve"> </w:t>
      </w:r>
      <w:r>
        <w:rPr>
          <w:sz w:val="52"/>
        </w:rPr>
        <w:t>procedure</w:t>
      </w:r>
      <w:r>
        <w:rPr>
          <w:spacing w:val="8"/>
          <w:sz w:val="52"/>
        </w:rPr>
        <w:t xml:space="preserve"> </w:t>
      </w:r>
      <w:r>
        <w:rPr>
          <w:sz w:val="52"/>
        </w:rPr>
        <w:t>oriented</w:t>
      </w:r>
      <w:r>
        <w:rPr>
          <w:spacing w:val="-5"/>
          <w:sz w:val="52"/>
        </w:rPr>
        <w:t xml:space="preserve"> </w:t>
      </w:r>
      <w:r>
        <w:rPr>
          <w:sz w:val="52"/>
        </w:rPr>
        <w:t>than</w:t>
      </w:r>
      <w:r>
        <w:rPr>
          <w:spacing w:val="-16"/>
          <w:sz w:val="52"/>
        </w:rPr>
        <w:t xml:space="preserve"> </w:t>
      </w:r>
      <w:r>
        <w:rPr>
          <w:sz w:val="52"/>
        </w:rPr>
        <w:t>computer</w:t>
      </w:r>
      <w:r>
        <w:rPr>
          <w:spacing w:val="5"/>
          <w:sz w:val="52"/>
        </w:rPr>
        <w:t xml:space="preserve"> </w:t>
      </w:r>
      <w:r>
        <w:rPr>
          <w:sz w:val="52"/>
        </w:rPr>
        <w:t>oriented.</w:t>
      </w:r>
      <w:r>
        <w:rPr>
          <w:spacing w:val="-127"/>
          <w:sz w:val="52"/>
        </w:rPr>
        <w:t xml:space="preserve"> </w:t>
      </w:r>
      <w:r>
        <w:rPr>
          <w:sz w:val="52"/>
        </w:rPr>
        <w:t>The</w:t>
      </w:r>
      <w:r>
        <w:rPr>
          <w:spacing w:val="7"/>
          <w:sz w:val="52"/>
        </w:rPr>
        <w:t xml:space="preserve"> </w:t>
      </w:r>
      <w:r>
        <w:rPr>
          <w:sz w:val="52"/>
        </w:rPr>
        <w:t>programs</w:t>
      </w:r>
      <w:r>
        <w:rPr>
          <w:spacing w:val="38"/>
          <w:sz w:val="52"/>
        </w:rPr>
        <w:t xml:space="preserve"> </w:t>
      </w:r>
      <w:r>
        <w:rPr>
          <w:sz w:val="52"/>
        </w:rPr>
        <w:t>are</w:t>
      </w:r>
      <w:r>
        <w:rPr>
          <w:spacing w:val="6"/>
          <w:sz w:val="52"/>
        </w:rPr>
        <w:t xml:space="preserve"> </w:t>
      </w:r>
      <w:r>
        <w:rPr>
          <w:sz w:val="52"/>
        </w:rPr>
        <w:t>portable.</w:t>
      </w:r>
    </w:p>
    <w:p>
      <w:pPr>
        <w:pStyle w:val="7"/>
        <w:spacing w:line="244" w:lineRule="auto"/>
        <w:ind w:left="2019" w:firstLine="2"/>
      </w:pPr>
      <w:r>
        <w:t>One</w:t>
      </w:r>
      <w:r>
        <w:rPr>
          <w:spacing w:val="24"/>
        </w:rPr>
        <w:t xml:space="preserve"> </w:t>
      </w:r>
      <w:r>
        <w:t>statement</w:t>
      </w:r>
      <w:r>
        <w:rPr>
          <w:spacing w:val="4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high</w:t>
      </w:r>
      <w:r>
        <w:rPr>
          <w:spacing w:val="28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t>language</w:t>
      </w:r>
      <w:r>
        <w:rPr>
          <w:spacing w:val="30"/>
        </w:rPr>
        <w:t xml:space="preserve"> </w:t>
      </w:r>
      <w:r>
        <w:t>corresponds</w:t>
      </w:r>
      <w:r>
        <w:rPr>
          <w:spacing w:val="5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many</w:t>
      </w:r>
      <w:r>
        <w:rPr>
          <w:spacing w:val="-129"/>
        </w:rPr>
        <w:t xml:space="preserve"> </w:t>
      </w:r>
      <w:r>
        <w:t>instructions</w:t>
      </w:r>
      <w:r>
        <w:rPr>
          <w:spacing w:val="2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assembly</w:t>
      </w:r>
      <w:r>
        <w:rPr>
          <w:spacing w:val="31"/>
        </w:rPr>
        <w:t xml:space="preserve"> </w:t>
      </w:r>
      <w:r>
        <w:t>language.</w:t>
      </w:r>
    </w:p>
    <w:p>
      <w:pPr>
        <w:pStyle w:val="7"/>
        <w:spacing w:before="127"/>
        <w:ind w:left="2019"/>
      </w:pPr>
      <w:r>
        <w:rPr>
          <w:w w:val="95"/>
        </w:rPr>
        <w:t>Examples</w:t>
      </w:r>
      <w:r>
        <w:rPr>
          <w:spacing w:val="48"/>
          <w:w w:val="95"/>
        </w:rPr>
        <w:t xml:space="preserve"> </w:t>
      </w:r>
      <w:r>
        <w:rPr>
          <w:w w:val="95"/>
        </w:rPr>
        <w:t>are</w:t>
      </w:r>
      <w:r>
        <w:rPr>
          <w:spacing w:val="9"/>
          <w:w w:val="95"/>
        </w:rPr>
        <w:t xml:space="preserve"> </w:t>
      </w:r>
      <w:r>
        <w:rPr>
          <w:w w:val="95"/>
        </w:rPr>
        <w:t>FORTRAN,</w:t>
      </w:r>
      <w:r>
        <w:rPr>
          <w:spacing w:val="33"/>
          <w:w w:val="95"/>
        </w:rPr>
        <w:t xml:space="preserve"> </w:t>
      </w:r>
      <w:r>
        <w:rPr>
          <w:w w:val="95"/>
        </w:rPr>
        <w:t>COBOL,</w:t>
      </w:r>
      <w:r>
        <w:rPr>
          <w:spacing w:val="30"/>
          <w:w w:val="95"/>
        </w:rPr>
        <w:t xml:space="preserve"> </w:t>
      </w:r>
      <w:r>
        <w:rPr>
          <w:w w:val="95"/>
        </w:rPr>
        <w:t>BASIC,</w:t>
      </w:r>
      <w:r>
        <w:rPr>
          <w:spacing w:val="20"/>
          <w:w w:val="95"/>
        </w:rPr>
        <w:t xml:space="preserve"> </w:t>
      </w:r>
      <w:r>
        <w:rPr>
          <w:w w:val="95"/>
        </w:rPr>
        <w:t>JAVA,</w:t>
      </w:r>
      <w:r>
        <w:rPr>
          <w:spacing w:val="39"/>
          <w:w w:val="95"/>
        </w:rPr>
        <w:t xml:space="preserve"> </w:t>
      </w:r>
      <w:r>
        <w:rPr>
          <w:w w:val="95"/>
        </w:rPr>
        <w:t>C,</w:t>
      </w:r>
      <w:r>
        <w:rPr>
          <w:spacing w:val="16"/>
          <w:w w:val="95"/>
        </w:rPr>
        <w:t xml:space="preserve"> </w:t>
      </w:r>
      <w:r>
        <w:rPr>
          <w:w w:val="95"/>
        </w:rPr>
        <w:t>etc.</w:t>
      </w:r>
    </w:p>
    <w:p>
      <w:pPr>
        <w:pStyle w:val="7"/>
        <w:spacing w:before="140" w:line="247" w:lineRule="auto"/>
        <w:ind w:left="2020" w:right="1091"/>
      </w:pPr>
      <w:r>
        <w:t>A</w:t>
      </w:r>
      <w:r>
        <w:rPr>
          <w:spacing w:val="67"/>
        </w:rPr>
        <w:t xml:space="preserve"> </w:t>
      </w:r>
      <w:r>
        <w:t>compiler</w:t>
      </w:r>
      <w:r>
        <w:rPr>
          <w:spacing w:val="127"/>
        </w:rPr>
        <w:t xml:space="preserve"> </w:t>
      </w:r>
      <w:r>
        <w:t>is</w:t>
      </w:r>
      <w:r>
        <w:rPr>
          <w:spacing w:val="87"/>
        </w:rPr>
        <w:t xml:space="preserve"> </w:t>
      </w:r>
      <w:r>
        <w:t>needed</w:t>
      </w:r>
      <w:r>
        <w:rPr>
          <w:spacing w:val="117"/>
        </w:rPr>
        <w:t xml:space="preserve"> </w:t>
      </w:r>
      <w:r>
        <w:t>to</w:t>
      </w:r>
      <w:r>
        <w:rPr>
          <w:spacing w:val="93"/>
        </w:rPr>
        <w:t xml:space="preserve"> </w:t>
      </w:r>
      <w:r>
        <w:t>translate</w:t>
      </w:r>
      <w:r>
        <w:rPr>
          <w:spacing w:val="119"/>
        </w:rPr>
        <w:t xml:space="preserve"> </w:t>
      </w:r>
      <w:r>
        <w:t>high-level</w:t>
      </w:r>
      <w:r>
        <w:rPr>
          <w:spacing w:val="111"/>
        </w:rPr>
        <w:t xml:space="preserve"> </w:t>
      </w:r>
      <w:r>
        <w:t>language</w:t>
      </w:r>
      <w:r>
        <w:rPr>
          <w:spacing w:val="125"/>
        </w:rPr>
        <w:t xml:space="preserve"> </w:t>
      </w:r>
      <w:r>
        <w:t>to</w:t>
      </w:r>
      <w:r>
        <w:rPr>
          <w:spacing w:val="-130"/>
        </w:rPr>
        <w:t xml:space="preserve"> </w:t>
      </w:r>
      <w:r>
        <w:t>machine</w:t>
      </w:r>
      <w:r>
        <w:rPr>
          <w:spacing w:val="35"/>
        </w:rPr>
        <w:t xml:space="preserve"> </w:t>
      </w:r>
      <w:r>
        <w:t>codes.</w:t>
      </w:r>
    </w:p>
    <w:p>
      <w:pPr>
        <w:spacing w:after="0" w:line="247" w:lineRule="auto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50" o:spid="_x0000_s1250" o:spt="203" style="height:100.45pt;width:721pt;" coordsize="14420,2009">
            <o:lock v:ext="edit"/>
            <v:shape id="_x0000_s1251" o:spid="_x0000_s1251" o:spt="75" type="#_x0000_t75" style="position:absolute;left:0;top:0;height:1901;width:14420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252" o:spid="_x0000_s1252" o:spt="202" type="#_x0000_t202" style="position:absolute;left:0;top:0;height:200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8"/>
                      </w:rPr>
                    </w:pPr>
                  </w:p>
                  <w:p>
                    <w:pPr>
                      <w:spacing w:before="7" w:line="240" w:lineRule="auto"/>
                      <w:rPr>
                        <w:sz w:val="64"/>
                      </w:rPr>
                    </w:pPr>
                  </w:p>
                  <w:p>
                    <w:pPr>
                      <w:spacing w:before="0"/>
                      <w:ind w:left="1300" w:right="0" w:firstLine="0"/>
                      <w:jc w:val="left"/>
                      <w:rPr>
                        <w:sz w:val="52"/>
                      </w:rPr>
                    </w:pPr>
                    <w:r>
                      <w:rPr>
                        <w:w w:val="105"/>
                        <w:sz w:val="52"/>
                      </w:rPr>
                      <w:t>COMPILER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31" w:line="247" w:lineRule="auto"/>
        <w:ind w:left="2018" w:right="1599" w:hanging="2"/>
      </w:pPr>
      <w:r>
        <w:t>It</w:t>
      </w:r>
      <w:r>
        <w:rPr>
          <w:spacing w:val="-32"/>
        </w:rPr>
        <w:t xml:space="preserve"> </w:t>
      </w:r>
      <w:r>
        <w:t>translates</w:t>
      </w:r>
      <w:r>
        <w:rPr>
          <w:spacing w:val="4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high-level</w:t>
      </w:r>
      <w:r>
        <w:rPr>
          <w:spacing w:val="-7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machine</w:t>
      </w:r>
      <w:r>
        <w:rPr>
          <w:spacing w:val="-129"/>
        </w:rPr>
        <w:t xml:space="preserve"> </w:t>
      </w:r>
      <w:r>
        <w:t>language.</w:t>
      </w:r>
    </w:p>
    <w:p>
      <w:pPr>
        <w:pStyle w:val="7"/>
        <w:spacing w:before="117"/>
        <w:ind w:left="2017"/>
      </w:pP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more</w:t>
      </w:r>
      <w:r>
        <w:rPr>
          <w:spacing w:val="36"/>
          <w:w w:val="95"/>
        </w:rPr>
        <w:t xml:space="preserve"> </w:t>
      </w:r>
      <w:r>
        <w:rPr>
          <w:w w:val="95"/>
        </w:rPr>
        <w:t>powerful</w:t>
      </w:r>
      <w:r>
        <w:rPr>
          <w:spacing w:val="41"/>
          <w:w w:val="95"/>
        </w:rPr>
        <w:t xml:space="preserve"> </w:t>
      </w:r>
      <w:r>
        <w:rPr>
          <w:w w:val="95"/>
        </w:rPr>
        <w:t>than</w:t>
      </w:r>
      <w:r>
        <w:rPr>
          <w:spacing w:val="22"/>
          <w:w w:val="95"/>
        </w:rPr>
        <w:t xml:space="preserve"> </w:t>
      </w:r>
      <w:r>
        <w:rPr>
          <w:w w:val="95"/>
        </w:rPr>
        <w:t>assembler.</w:t>
      </w:r>
    </w:p>
    <w:p>
      <w:pPr>
        <w:pStyle w:val="7"/>
        <w:tabs>
          <w:tab w:val="left" w:pos="2678"/>
          <w:tab w:val="left" w:pos="4847"/>
          <w:tab w:val="left" w:pos="6254"/>
          <w:tab w:val="left" w:pos="8340"/>
          <w:tab w:val="left" w:pos="9835"/>
          <w:tab w:val="left" w:pos="10932"/>
          <w:tab w:val="left" w:pos="12599"/>
          <w:tab w:val="left" w:pos="13871"/>
        </w:tabs>
        <w:spacing w:before="144" w:line="244" w:lineRule="auto"/>
        <w:ind w:left="2018" w:right="1575" w:hanging="1"/>
      </w:pPr>
      <w:r>
        <w:t>It</w:t>
      </w:r>
      <w:r>
        <w:tab/>
      </w:r>
      <w:r>
        <w:t>occupies</w:t>
      </w:r>
      <w:r>
        <w:tab/>
      </w:r>
      <w:r>
        <w:t>more</w:t>
      </w:r>
      <w:r>
        <w:tab/>
      </w:r>
      <w:r>
        <w:t>memory</w:t>
      </w:r>
      <w:r>
        <w:tab/>
      </w:r>
      <w:r>
        <w:t>space</w:t>
      </w:r>
      <w:r>
        <w:tab/>
      </w:r>
      <w:r>
        <w:t>and</w:t>
      </w:r>
      <w:r>
        <w:tab/>
      </w:r>
      <w:r>
        <w:t>longer</w:t>
      </w:r>
      <w:r>
        <w:tab/>
      </w:r>
      <w:r>
        <w:t>time</w:t>
      </w:r>
      <w:r>
        <w:tab/>
      </w:r>
      <w:r>
        <w:rPr>
          <w:spacing w:val="-3"/>
          <w:w w:val="95"/>
        </w:rPr>
        <w:t>to</w:t>
      </w:r>
      <w:r>
        <w:rPr>
          <w:spacing w:val="-123"/>
          <w:w w:val="95"/>
        </w:rPr>
        <w:t xml:space="preserve"> </w:t>
      </w:r>
      <w:r>
        <w:t>produce</w:t>
      </w:r>
      <w:r>
        <w:rPr>
          <w:spacing w:val="13"/>
        </w:rPr>
        <w:t xml:space="preserve"> </w:t>
      </w:r>
      <w:r>
        <w:t>results.</w:t>
      </w:r>
    </w:p>
    <w:p>
      <w:pPr>
        <w:pStyle w:val="7"/>
        <w:spacing w:before="135" w:line="244" w:lineRule="auto"/>
        <w:ind w:left="2019" w:right="1573" w:hanging="8"/>
      </w:pPr>
      <w:r>
        <w:t>Self</w:t>
      </w:r>
      <w:r>
        <w:rPr>
          <w:spacing w:val="29"/>
        </w:rPr>
        <w:t xml:space="preserve"> </w:t>
      </w:r>
      <w:r>
        <w:t>compiler-</w:t>
      </w:r>
      <w:r>
        <w:rPr>
          <w:spacing w:val="39"/>
        </w:rPr>
        <w:t xml:space="preserve"> </w:t>
      </w:r>
      <w:r>
        <w:t>Compiler</w:t>
      </w:r>
      <w:r>
        <w:rPr>
          <w:spacing w:val="35"/>
        </w:rPr>
        <w:t xml:space="preserve"> </w:t>
      </w:r>
      <w:r>
        <w:t>runs</w:t>
      </w:r>
      <w:r>
        <w:rPr>
          <w:spacing w:val="1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computer</w:t>
      </w:r>
      <w:r>
        <w:rPr>
          <w:spacing w:val="4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which</w:t>
      </w:r>
      <w:r>
        <w:rPr>
          <w:spacing w:val="-130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produces</w:t>
      </w:r>
      <w:r>
        <w:rPr>
          <w:spacing w:val="22"/>
        </w:rPr>
        <w:t xml:space="preserve"> </w:t>
      </w:r>
      <w:r>
        <w:t>object</w:t>
      </w:r>
      <w:r>
        <w:rPr>
          <w:spacing w:val="18"/>
        </w:rPr>
        <w:t xml:space="preserve"> </w:t>
      </w:r>
      <w:r>
        <w:t>codes.</w:t>
      </w:r>
    </w:p>
    <w:p>
      <w:pPr>
        <w:pStyle w:val="7"/>
        <w:spacing w:before="129" w:line="244" w:lineRule="auto"/>
        <w:ind w:left="2020" w:right="1573"/>
      </w:pPr>
      <w:r>
        <w:t>Cross</w:t>
      </w:r>
      <w:r>
        <w:rPr>
          <w:spacing w:val="112"/>
        </w:rPr>
        <w:t xml:space="preserve"> </w:t>
      </w:r>
      <w:r>
        <w:t>compiler-</w:t>
      </w:r>
      <w:r>
        <w:rPr>
          <w:spacing w:val="131"/>
        </w:rPr>
        <w:t xml:space="preserve"> </w:t>
      </w:r>
      <w:r>
        <w:t>Compiler</w:t>
      </w:r>
      <w:r>
        <w:rPr>
          <w:spacing w:val="7"/>
        </w:rPr>
        <w:t xml:space="preserve"> </w:t>
      </w:r>
      <w:r>
        <w:t>runs</w:t>
      </w:r>
      <w:r>
        <w:rPr>
          <w:spacing w:val="104"/>
        </w:rPr>
        <w:t xml:space="preserve"> </w:t>
      </w:r>
      <w:r>
        <w:t>on</w:t>
      </w:r>
      <w:r>
        <w:rPr>
          <w:spacing w:val="108"/>
        </w:rPr>
        <w:t xml:space="preserve"> </w:t>
      </w:r>
      <w:r>
        <w:t>the</w:t>
      </w:r>
      <w:r>
        <w:rPr>
          <w:spacing w:val="106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other</w:t>
      </w:r>
      <w:r>
        <w:rPr>
          <w:spacing w:val="-130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produces</w:t>
      </w:r>
      <w:r>
        <w:rPr>
          <w:spacing w:val="22"/>
        </w:rPr>
        <w:t xml:space="preserve"> </w:t>
      </w:r>
      <w:r>
        <w:t>object codes.</w:t>
      </w:r>
    </w:p>
    <w:p>
      <w:pPr>
        <w:spacing w:after="0" w:line="244" w:lineRule="auto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53" o:spid="_x0000_s1253" o:spt="203" style="height:98pt;width:721pt;" coordsize="14420,1960">
            <o:lock v:ext="edit"/>
            <v:shape id="_x0000_s1254" o:spid="_x0000_s1254" o:spt="75" type="#_x0000_t75" style="position:absolute;left:0;top:0;height:1834;width:14420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shape id="_x0000_s1255" o:spid="_x0000_s1255" o:spt="202" type="#_x0000_t202" style="position:absolute;left:0;top:0;height:1960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2"/>
                      </w:rPr>
                    </w:pPr>
                  </w:p>
                  <w:p>
                    <w:pPr>
                      <w:spacing w:before="4" w:line="240" w:lineRule="auto"/>
                      <w:rPr>
                        <w:sz w:val="71"/>
                      </w:rPr>
                    </w:pPr>
                  </w:p>
                  <w:p>
                    <w:pPr>
                      <w:spacing w:before="0"/>
                      <w:ind w:left="1298" w:right="0" w:firstLine="0"/>
                      <w:jc w:val="left"/>
                      <w:rPr>
                        <w:sz w:val="47"/>
                      </w:rPr>
                    </w:pPr>
                    <w:r>
                      <w:rPr>
                        <w:w w:val="110"/>
                        <w:sz w:val="47"/>
                      </w:rPr>
                      <w:t>INTERPRETER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tabs>
          <w:tab w:val="left" w:pos="2759"/>
          <w:tab w:val="left" w:pos="5017"/>
          <w:tab w:val="left" w:pos="5674"/>
          <w:tab w:val="left" w:pos="8067"/>
          <w:tab w:val="left" w:pos="10252"/>
          <w:tab w:val="left" w:pos="11440"/>
          <w:tab w:val="left" w:pos="13062"/>
        </w:tabs>
        <w:spacing w:before="121" w:line="244" w:lineRule="auto"/>
        <w:ind w:left="2020" w:right="1588" w:hanging="3"/>
        <w:jc w:val="left"/>
        <w:rPr>
          <w:sz w:val="49"/>
        </w:rPr>
      </w:pPr>
      <w:r>
        <w:rPr>
          <w:sz w:val="49"/>
        </w:rPr>
        <w:t>It</w:t>
      </w:r>
      <w:r>
        <w:rPr>
          <w:sz w:val="49"/>
        </w:rPr>
        <w:tab/>
      </w:r>
      <w:r>
        <w:rPr>
          <w:sz w:val="49"/>
        </w:rPr>
        <w:t>translates</w:t>
      </w:r>
      <w:r>
        <w:rPr>
          <w:sz w:val="49"/>
        </w:rPr>
        <w:tab/>
      </w:r>
      <w:r>
        <w:rPr>
          <w:sz w:val="49"/>
        </w:rPr>
        <w:t>a</w:t>
      </w:r>
      <w:r>
        <w:rPr>
          <w:sz w:val="49"/>
        </w:rPr>
        <w:tab/>
      </w:r>
      <w:r>
        <w:rPr>
          <w:sz w:val="49"/>
        </w:rPr>
        <w:t>high-level</w:t>
      </w:r>
      <w:r>
        <w:rPr>
          <w:sz w:val="49"/>
        </w:rPr>
        <w:tab/>
      </w:r>
      <w:r>
        <w:rPr>
          <w:sz w:val="49"/>
        </w:rPr>
        <w:t>language</w:t>
      </w:r>
      <w:r>
        <w:rPr>
          <w:sz w:val="49"/>
        </w:rPr>
        <w:tab/>
      </w:r>
      <w:r>
        <w:rPr>
          <w:sz w:val="49"/>
        </w:rPr>
        <w:t>into</w:t>
      </w:r>
      <w:r>
        <w:rPr>
          <w:sz w:val="49"/>
        </w:rPr>
        <w:tab/>
      </w:r>
      <w:r>
        <w:rPr>
          <w:sz w:val="49"/>
        </w:rPr>
        <w:t>object</w:t>
      </w:r>
      <w:r>
        <w:rPr>
          <w:sz w:val="49"/>
        </w:rPr>
        <w:tab/>
      </w:r>
      <w:r>
        <w:rPr>
          <w:w w:val="95"/>
          <w:sz w:val="49"/>
        </w:rPr>
        <w:t>codes,</w:t>
      </w:r>
      <w:r>
        <w:rPr>
          <w:spacing w:val="-114"/>
          <w:w w:val="95"/>
          <w:sz w:val="49"/>
        </w:rPr>
        <w:t xml:space="preserve"> </w:t>
      </w:r>
      <w:r>
        <w:rPr>
          <w:sz w:val="49"/>
        </w:rPr>
        <w:t>statementwise.</w:t>
      </w:r>
    </w:p>
    <w:p>
      <w:pPr>
        <w:spacing w:before="108" w:line="290" w:lineRule="auto"/>
        <w:ind w:left="2017" w:right="2233" w:firstLine="0"/>
        <w:jc w:val="left"/>
        <w:rPr>
          <w:sz w:val="50"/>
        </w:rPr>
      </w:pPr>
      <w:r>
        <w:rPr>
          <w:w w:val="95"/>
          <w:sz w:val="50"/>
        </w:rPr>
        <w:t>It</w:t>
      </w:r>
      <w:r>
        <w:rPr>
          <w:spacing w:val="-1"/>
          <w:w w:val="95"/>
          <w:sz w:val="50"/>
        </w:rPr>
        <w:t xml:space="preserve"> </w:t>
      </w:r>
      <w:r>
        <w:rPr>
          <w:w w:val="95"/>
          <w:sz w:val="50"/>
        </w:rPr>
        <w:t>took</w:t>
      </w:r>
      <w:r>
        <w:rPr>
          <w:spacing w:val="9"/>
          <w:w w:val="95"/>
          <w:sz w:val="50"/>
        </w:rPr>
        <w:t xml:space="preserve"> </w:t>
      </w:r>
      <w:r>
        <w:rPr>
          <w:w w:val="95"/>
          <w:sz w:val="50"/>
        </w:rPr>
        <w:t>one</w:t>
      </w:r>
      <w:r>
        <w:rPr>
          <w:spacing w:val="6"/>
          <w:w w:val="95"/>
          <w:sz w:val="50"/>
        </w:rPr>
        <w:t xml:space="preserve"> </w:t>
      </w:r>
      <w:r>
        <w:rPr>
          <w:w w:val="95"/>
          <w:sz w:val="50"/>
        </w:rPr>
        <w:t>statement</w:t>
      </w:r>
      <w:r>
        <w:rPr>
          <w:spacing w:val="25"/>
          <w:w w:val="95"/>
          <w:sz w:val="50"/>
        </w:rPr>
        <w:t xml:space="preserve"> </w:t>
      </w:r>
      <w:r>
        <w:rPr>
          <w:w w:val="95"/>
          <w:sz w:val="50"/>
        </w:rPr>
        <w:t>at</w:t>
      </w:r>
      <w:r>
        <w:rPr>
          <w:spacing w:val="-2"/>
          <w:w w:val="95"/>
          <w:sz w:val="50"/>
        </w:rPr>
        <w:t xml:space="preserve"> </w:t>
      </w:r>
      <w:r>
        <w:rPr>
          <w:w w:val="95"/>
          <w:sz w:val="50"/>
        </w:rPr>
        <w:t>a</w:t>
      </w:r>
      <w:r>
        <w:rPr>
          <w:spacing w:val="-4"/>
          <w:w w:val="95"/>
          <w:sz w:val="50"/>
        </w:rPr>
        <w:t xml:space="preserve"> </w:t>
      </w:r>
      <w:r>
        <w:rPr>
          <w:w w:val="95"/>
          <w:sz w:val="50"/>
        </w:rPr>
        <w:t>time,</w:t>
      </w:r>
      <w:r>
        <w:rPr>
          <w:spacing w:val="9"/>
          <w:w w:val="95"/>
          <w:sz w:val="50"/>
        </w:rPr>
        <w:t xml:space="preserve"> </w:t>
      </w:r>
      <w:r>
        <w:rPr>
          <w:w w:val="95"/>
          <w:sz w:val="50"/>
        </w:rPr>
        <w:t>translates</w:t>
      </w:r>
      <w:r>
        <w:rPr>
          <w:spacing w:val="14"/>
          <w:w w:val="95"/>
          <w:sz w:val="50"/>
        </w:rPr>
        <w:t xml:space="preserve"> </w:t>
      </w:r>
      <w:r>
        <w:rPr>
          <w:w w:val="95"/>
          <w:sz w:val="50"/>
        </w:rPr>
        <w:t>it</w:t>
      </w:r>
      <w:r>
        <w:rPr>
          <w:spacing w:val="-11"/>
          <w:w w:val="95"/>
          <w:sz w:val="50"/>
        </w:rPr>
        <w:t xml:space="preserve"> </w:t>
      </w:r>
      <w:r>
        <w:rPr>
          <w:w w:val="95"/>
          <w:sz w:val="50"/>
        </w:rPr>
        <w:t>and</w:t>
      </w:r>
      <w:r>
        <w:rPr>
          <w:spacing w:val="6"/>
          <w:w w:val="95"/>
          <w:sz w:val="50"/>
        </w:rPr>
        <w:t xml:space="preserve"> </w:t>
      </w:r>
      <w:r>
        <w:rPr>
          <w:w w:val="95"/>
          <w:sz w:val="50"/>
        </w:rPr>
        <w:t>executes</w:t>
      </w:r>
      <w:r>
        <w:rPr>
          <w:spacing w:val="28"/>
          <w:w w:val="95"/>
          <w:sz w:val="50"/>
        </w:rPr>
        <w:t xml:space="preserve"> </w:t>
      </w:r>
      <w:r>
        <w:rPr>
          <w:w w:val="95"/>
          <w:sz w:val="50"/>
        </w:rPr>
        <w:t>it.</w:t>
      </w:r>
      <w:r>
        <w:rPr>
          <w:spacing w:val="-115"/>
          <w:w w:val="95"/>
          <w:sz w:val="50"/>
        </w:rPr>
        <w:t xml:space="preserve"> </w:t>
      </w:r>
      <w:r>
        <w:rPr>
          <w:sz w:val="50"/>
        </w:rPr>
        <w:t>It</w:t>
      </w:r>
      <w:r>
        <w:rPr>
          <w:spacing w:val="-4"/>
          <w:sz w:val="50"/>
        </w:rPr>
        <w:t xml:space="preserve"> </w:t>
      </w:r>
      <w:r>
        <w:rPr>
          <w:sz w:val="50"/>
        </w:rPr>
        <w:t>is</w:t>
      </w:r>
      <w:r>
        <w:rPr>
          <w:spacing w:val="-8"/>
          <w:sz w:val="50"/>
        </w:rPr>
        <w:t xml:space="preserve"> </w:t>
      </w:r>
      <w:r>
        <w:rPr>
          <w:sz w:val="50"/>
        </w:rPr>
        <w:t>slower</w:t>
      </w:r>
      <w:r>
        <w:rPr>
          <w:spacing w:val="17"/>
          <w:sz w:val="50"/>
        </w:rPr>
        <w:t xml:space="preserve"> </w:t>
      </w:r>
      <w:r>
        <w:rPr>
          <w:sz w:val="50"/>
        </w:rPr>
        <w:t>than</w:t>
      </w:r>
      <w:r>
        <w:rPr>
          <w:spacing w:val="-1"/>
          <w:sz w:val="50"/>
        </w:rPr>
        <w:t xml:space="preserve"> </w:t>
      </w:r>
      <w:r>
        <w:rPr>
          <w:sz w:val="50"/>
        </w:rPr>
        <w:t>a</w:t>
      </w:r>
      <w:r>
        <w:rPr>
          <w:spacing w:val="-11"/>
          <w:sz w:val="50"/>
        </w:rPr>
        <w:t xml:space="preserve"> </w:t>
      </w:r>
      <w:r>
        <w:rPr>
          <w:sz w:val="50"/>
        </w:rPr>
        <w:t>compiler.</w:t>
      </w:r>
    </w:p>
    <w:p>
      <w:pPr>
        <w:spacing w:before="0" w:line="240" w:lineRule="auto"/>
        <w:ind w:left="2020" w:right="1571" w:hanging="3"/>
        <w:jc w:val="left"/>
        <w:rPr>
          <w:sz w:val="50"/>
        </w:rPr>
      </w:pPr>
      <w:r>
        <w:rPr>
          <w:sz w:val="50"/>
        </w:rPr>
        <w:t>It</w:t>
      </w:r>
      <w:r>
        <w:rPr>
          <w:spacing w:val="-19"/>
          <w:sz w:val="50"/>
        </w:rPr>
        <w:t xml:space="preserve"> </w:t>
      </w:r>
      <w:r>
        <w:rPr>
          <w:sz w:val="50"/>
        </w:rPr>
        <w:t>occupies</w:t>
      </w:r>
      <w:r>
        <w:rPr>
          <w:spacing w:val="4"/>
          <w:sz w:val="50"/>
        </w:rPr>
        <w:t xml:space="preserve"> </w:t>
      </w:r>
      <w:r>
        <w:rPr>
          <w:sz w:val="50"/>
        </w:rPr>
        <w:t>less</w:t>
      </w:r>
      <w:r>
        <w:rPr>
          <w:spacing w:val="-11"/>
          <w:sz w:val="50"/>
        </w:rPr>
        <w:t xml:space="preserve"> </w:t>
      </w:r>
      <w:r>
        <w:rPr>
          <w:sz w:val="50"/>
        </w:rPr>
        <w:t>memory space,</w:t>
      </w:r>
      <w:r>
        <w:rPr>
          <w:spacing w:val="-5"/>
          <w:sz w:val="50"/>
        </w:rPr>
        <w:t xml:space="preserve"> </w:t>
      </w:r>
      <w:r>
        <w:rPr>
          <w:sz w:val="50"/>
        </w:rPr>
        <w:t>it</w:t>
      </w:r>
      <w:r>
        <w:rPr>
          <w:spacing w:val="-18"/>
          <w:sz w:val="50"/>
        </w:rPr>
        <w:t xml:space="preserve"> </w:t>
      </w:r>
      <w:r>
        <w:rPr>
          <w:sz w:val="50"/>
        </w:rPr>
        <w:t>is</w:t>
      </w:r>
      <w:r>
        <w:rPr>
          <w:spacing w:val="-19"/>
          <w:sz w:val="50"/>
        </w:rPr>
        <w:t xml:space="preserve"> </w:t>
      </w:r>
      <w:r>
        <w:rPr>
          <w:sz w:val="50"/>
        </w:rPr>
        <w:t>cheaper</w:t>
      </w:r>
      <w:r>
        <w:rPr>
          <w:spacing w:val="-3"/>
          <w:sz w:val="50"/>
        </w:rPr>
        <w:t xml:space="preserve"> </w:t>
      </w:r>
      <w:r>
        <w:rPr>
          <w:sz w:val="50"/>
        </w:rPr>
        <w:t>and</w:t>
      </w:r>
      <w:r>
        <w:rPr>
          <w:spacing w:val="-11"/>
          <w:sz w:val="50"/>
        </w:rPr>
        <w:t xml:space="preserve"> </w:t>
      </w:r>
      <w:r>
        <w:rPr>
          <w:sz w:val="50"/>
        </w:rPr>
        <w:t>suitable for</w:t>
      </w:r>
      <w:r>
        <w:rPr>
          <w:spacing w:val="-15"/>
          <w:sz w:val="50"/>
        </w:rPr>
        <w:t xml:space="preserve"> </w:t>
      </w:r>
      <w:r>
        <w:rPr>
          <w:sz w:val="50"/>
        </w:rPr>
        <w:t>a</w:t>
      </w:r>
      <w:r>
        <w:rPr>
          <w:spacing w:val="-122"/>
          <w:sz w:val="50"/>
        </w:rPr>
        <w:t xml:space="preserve"> </w:t>
      </w:r>
      <w:r>
        <w:rPr>
          <w:sz w:val="50"/>
        </w:rPr>
        <w:t>smaller</w:t>
      </w:r>
      <w:r>
        <w:rPr>
          <w:spacing w:val="20"/>
          <w:sz w:val="50"/>
        </w:rPr>
        <w:t xml:space="preserve"> </w:t>
      </w:r>
      <w:r>
        <w:rPr>
          <w:sz w:val="50"/>
        </w:rPr>
        <w:t>system.</w:t>
      </w:r>
    </w:p>
    <w:p>
      <w:pPr>
        <w:spacing w:after="0" w:line="240" w:lineRule="auto"/>
        <w:jc w:val="left"/>
        <w:rPr>
          <w:sz w:val="50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56" o:spid="_x0000_s1256" o:spt="203" style="height:100.55pt;width:721pt;" coordsize="14420,2011">
            <o:lock v:ext="edit"/>
            <v:shape id="_x0000_s1257" o:spid="_x0000_s1257" o:spt="75" type="#_x0000_t75" style="position:absolute;left:0;top:0;height:1901;width:14420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shape id="_x0000_s1258" o:spid="_x0000_s1258" o:spt="202" type="#_x0000_t202" style="position:absolute;left:0;top:0;height:2011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8"/>
                      </w:rPr>
                    </w:pPr>
                  </w:p>
                  <w:p>
                    <w:pPr>
                      <w:spacing w:before="9" w:line="240" w:lineRule="auto"/>
                      <w:rPr>
                        <w:sz w:val="63"/>
                      </w:rPr>
                    </w:pPr>
                  </w:p>
                  <w:p>
                    <w:pPr>
                      <w:spacing w:before="1"/>
                      <w:ind w:left="1301" w:right="0" w:firstLine="0"/>
                      <w:jc w:val="left"/>
                      <w:rPr>
                        <w:sz w:val="53"/>
                      </w:rPr>
                    </w:pPr>
                    <w:r>
                      <w:rPr>
                        <w:sz w:val="53"/>
                      </w:rPr>
                      <w:t>FORTRAN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29"/>
        <w:ind w:left="2017"/>
      </w:pPr>
      <w:r>
        <w:rPr>
          <w:w w:val="95"/>
        </w:rPr>
        <w:t>FORTRAN</w:t>
      </w:r>
      <w:r>
        <w:rPr>
          <w:spacing w:val="71"/>
          <w:w w:val="95"/>
        </w:rPr>
        <w:t xml:space="preserve"> </w:t>
      </w:r>
      <w:r>
        <w:rPr>
          <w:w w:val="95"/>
        </w:rPr>
        <w:t>stands</w:t>
      </w:r>
      <w:r>
        <w:rPr>
          <w:spacing w:val="32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Formula</w:t>
      </w:r>
      <w:r>
        <w:rPr>
          <w:spacing w:val="43"/>
          <w:w w:val="95"/>
        </w:rPr>
        <w:t xml:space="preserve"> </w:t>
      </w:r>
      <w:r>
        <w:rPr>
          <w:w w:val="95"/>
        </w:rPr>
        <w:t>Translation.</w:t>
      </w:r>
    </w:p>
    <w:p>
      <w:pPr>
        <w:pStyle w:val="7"/>
        <w:spacing w:before="139"/>
        <w:ind w:left="2017"/>
      </w:pPr>
      <w:r>
        <w:t>It</w:t>
      </w:r>
      <w:r>
        <w:rPr>
          <w:spacing w:val="36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first</w:t>
      </w:r>
      <w:r>
        <w:rPr>
          <w:spacing w:val="51"/>
        </w:rPr>
        <w:t xml:space="preserve"> </w:t>
      </w:r>
      <w:r>
        <w:t>high</w:t>
      </w:r>
      <w:r>
        <w:rPr>
          <w:spacing w:val="48"/>
        </w:rPr>
        <w:t xml:space="preserve"> </w:t>
      </w:r>
      <w:r>
        <w:t>level</w:t>
      </w:r>
      <w:r>
        <w:rPr>
          <w:spacing w:val="49"/>
        </w:rPr>
        <w:t xml:space="preserve"> </w:t>
      </w:r>
      <w:r>
        <w:t>language</w:t>
      </w:r>
      <w:r>
        <w:rPr>
          <w:spacing w:val="64"/>
        </w:rPr>
        <w:t xml:space="preserve"> </w:t>
      </w:r>
      <w:r>
        <w:t>developed</w:t>
      </w:r>
      <w:r>
        <w:rPr>
          <w:spacing w:val="70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1950s</w:t>
      </w:r>
      <w:r>
        <w:rPr>
          <w:spacing w:val="52"/>
        </w:rPr>
        <w:t xml:space="preserve"> </w:t>
      </w:r>
      <w:r>
        <w:t>by</w:t>
      </w:r>
    </w:p>
    <w:p>
      <w:pPr>
        <w:spacing w:before="24"/>
        <w:ind w:left="2017" w:right="0" w:firstLine="0"/>
        <w:jc w:val="left"/>
        <w:rPr>
          <w:sz w:val="52"/>
        </w:rPr>
      </w:pPr>
      <w:r>
        <w:rPr>
          <w:sz w:val="52"/>
        </w:rPr>
        <w:t>IBM.</w:t>
      </w:r>
    </w:p>
    <w:p>
      <w:pPr>
        <w:spacing w:before="156" w:line="249" w:lineRule="auto"/>
        <w:ind w:left="2020" w:right="0" w:hanging="4"/>
        <w:jc w:val="left"/>
        <w:rPr>
          <w:sz w:val="52"/>
        </w:rPr>
      </w:pPr>
      <w:r>
        <w:rPr>
          <w:sz w:val="52"/>
        </w:rPr>
        <w:t>It</w:t>
      </w:r>
      <w:r>
        <w:rPr>
          <w:spacing w:val="18"/>
          <w:sz w:val="52"/>
        </w:rPr>
        <w:t xml:space="preserve"> </w:t>
      </w:r>
      <w:r>
        <w:rPr>
          <w:sz w:val="52"/>
        </w:rPr>
        <w:t>is</w:t>
      </w:r>
      <w:r>
        <w:rPr>
          <w:spacing w:val="14"/>
          <w:sz w:val="52"/>
        </w:rPr>
        <w:t xml:space="preserve"> </w:t>
      </w:r>
      <w:r>
        <w:rPr>
          <w:sz w:val="52"/>
        </w:rPr>
        <w:t>an</w:t>
      </w:r>
      <w:r>
        <w:rPr>
          <w:spacing w:val="19"/>
          <w:sz w:val="52"/>
        </w:rPr>
        <w:t xml:space="preserve"> </w:t>
      </w:r>
      <w:r>
        <w:rPr>
          <w:sz w:val="52"/>
        </w:rPr>
        <w:t>ideal</w:t>
      </w:r>
      <w:r>
        <w:rPr>
          <w:spacing w:val="27"/>
          <w:sz w:val="52"/>
        </w:rPr>
        <w:t xml:space="preserve"> </w:t>
      </w:r>
      <w:r>
        <w:rPr>
          <w:sz w:val="52"/>
        </w:rPr>
        <w:t>and</w:t>
      </w:r>
      <w:r>
        <w:rPr>
          <w:spacing w:val="18"/>
          <w:sz w:val="52"/>
        </w:rPr>
        <w:t xml:space="preserve"> </w:t>
      </w:r>
      <w:r>
        <w:rPr>
          <w:sz w:val="52"/>
        </w:rPr>
        <w:t>most</w:t>
      </w:r>
      <w:r>
        <w:rPr>
          <w:spacing w:val="22"/>
          <w:sz w:val="52"/>
        </w:rPr>
        <w:t xml:space="preserve"> </w:t>
      </w:r>
      <w:r>
        <w:rPr>
          <w:sz w:val="52"/>
        </w:rPr>
        <w:t>popular</w:t>
      </w:r>
      <w:r>
        <w:rPr>
          <w:spacing w:val="38"/>
          <w:sz w:val="52"/>
        </w:rPr>
        <w:t xml:space="preserve"> </w:t>
      </w:r>
      <w:r>
        <w:rPr>
          <w:sz w:val="52"/>
        </w:rPr>
        <w:t>language</w:t>
      </w:r>
      <w:r>
        <w:rPr>
          <w:spacing w:val="46"/>
          <w:sz w:val="52"/>
        </w:rPr>
        <w:t xml:space="preserve"> </w:t>
      </w:r>
      <w:r>
        <w:rPr>
          <w:sz w:val="52"/>
        </w:rPr>
        <w:t>for</w:t>
      </w:r>
      <w:r>
        <w:rPr>
          <w:spacing w:val="18"/>
          <w:sz w:val="52"/>
        </w:rPr>
        <w:t xml:space="preserve"> </w:t>
      </w:r>
      <w:r>
        <w:rPr>
          <w:sz w:val="52"/>
        </w:rPr>
        <w:t>scientific</w:t>
      </w:r>
      <w:r>
        <w:rPr>
          <w:spacing w:val="45"/>
          <w:sz w:val="52"/>
        </w:rPr>
        <w:t xml:space="preserve"> </w:t>
      </w:r>
      <w:r>
        <w:rPr>
          <w:sz w:val="52"/>
        </w:rPr>
        <w:t>and</w:t>
      </w:r>
      <w:r>
        <w:rPr>
          <w:spacing w:val="-127"/>
          <w:sz w:val="52"/>
        </w:rPr>
        <w:t xml:space="preserve"> </w:t>
      </w:r>
      <w:r>
        <w:rPr>
          <w:sz w:val="52"/>
        </w:rPr>
        <w:t>engineering</w:t>
      </w:r>
      <w:r>
        <w:rPr>
          <w:spacing w:val="48"/>
          <w:sz w:val="52"/>
        </w:rPr>
        <w:t xml:space="preserve"> </w:t>
      </w:r>
      <w:r>
        <w:rPr>
          <w:sz w:val="52"/>
        </w:rPr>
        <w:t>computation.</w:t>
      </w:r>
    </w:p>
    <w:p>
      <w:pPr>
        <w:spacing w:before="129"/>
        <w:ind w:left="2017" w:right="0" w:firstLine="0"/>
        <w:jc w:val="left"/>
        <w:rPr>
          <w:sz w:val="52"/>
        </w:rPr>
      </w:pPr>
      <w:r>
        <w:rPr>
          <w:w w:val="95"/>
          <w:sz w:val="52"/>
        </w:rPr>
        <w:t>Initially</w:t>
      </w:r>
      <w:r>
        <w:rPr>
          <w:spacing w:val="94"/>
          <w:w w:val="95"/>
          <w:sz w:val="52"/>
        </w:rPr>
        <w:t xml:space="preserve"> </w:t>
      </w:r>
      <w:r>
        <w:rPr>
          <w:w w:val="95"/>
          <w:sz w:val="52"/>
        </w:rPr>
        <w:t>FORTRAN</w:t>
      </w:r>
      <w:r>
        <w:rPr>
          <w:spacing w:val="93"/>
          <w:w w:val="95"/>
          <w:sz w:val="52"/>
        </w:rPr>
        <w:t xml:space="preserve"> </w:t>
      </w:r>
      <w:r>
        <w:rPr>
          <w:w w:val="95"/>
          <w:sz w:val="52"/>
        </w:rPr>
        <w:t>IV</w:t>
      </w:r>
      <w:r>
        <w:rPr>
          <w:spacing w:val="46"/>
          <w:w w:val="95"/>
          <w:sz w:val="52"/>
        </w:rPr>
        <w:t xml:space="preserve"> </w:t>
      </w:r>
      <w:r>
        <w:rPr>
          <w:w w:val="95"/>
          <w:sz w:val="52"/>
        </w:rPr>
        <w:t>was</w:t>
      </w:r>
      <w:r>
        <w:rPr>
          <w:spacing w:val="58"/>
          <w:w w:val="95"/>
          <w:sz w:val="52"/>
        </w:rPr>
        <w:t xml:space="preserve"> </w:t>
      </w:r>
      <w:r>
        <w:rPr>
          <w:w w:val="95"/>
          <w:sz w:val="52"/>
        </w:rPr>
        <w:t>popular.</w:t>
      </w:r>
    </w:p>
    <w:p>
      <w:pPr>
        <w:pStyle w:val="7"/>
        <w:spacing w:before="141" w:line="247" w:lineRule="auto"/>
        <w:ind w:left="2018" w:right="1601" w:hanging="1"/>
      </w:pPr>
      <w:r>
        <w:t>In 1977 the American National Standard Institute (ANSI)</w:t>
      </w:r>
      <w:r>
        <w:rPr>
          <w:spacing w:val="-130"/>
        </w:rPr>
        <w:t xml:space="preserve"> </w:t>
      </w:r>
      <w:r>
        <w:t>published</w:t>
      </w:r>
      <w:r>
        <w:rPr>
          <w:spacing w:val="12"/>
        </w:rPr>
        <w:t xml:space="preserve"> </w:t>
      </w:r>
      <w:r>
        <w:t>a standard</w:t>
      </w:r>
      <w:r>
        <w:rPr>
          <w:spacing w:val="2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FORTRAN.</w:t>
      </w:r>
    </w:p>
    <w:p>
      <w:pPr>
        <w:pStyle w:val="7"/>
        <w:tabs>
          <w:tab w:val="left" w:pos="3252"/>
          <w:tab w:val="left" w:pos="5442"/>
          <w:tab w:val="left" w:pos="6869"/>
          <w:tab w:val="left" w:pos="7730"/>
          <w:tab w:val="left" w:pos="10025"/>
          <w:tab w:val="left" w:pos="10801"/>
          <w:tab w:val="left" w:pos="13621"/>
        </w:tabs>
        <w:spacing w:before="122" w:line="247" w:lineRule="auto"/>
        <w:ind w:left="2017" w:right="1580" w:firstLine="2"/>
      </w:pPr>
      <w:r>
        <w:t>The</w:t>
      </w:r>
      <w:r>
        <w:tab/>
      </w:r>
      <w:r>
        <w:t>standard</w:t>
      </w:r>
      <w:r>
        <w:tab/>
      </w:r>
      <w:r>
        <w:t>form</w:t>
      </w:r>
      <w:r>
        <w:tab/>
      </w:r>
      <w:r>
        <w:t>of</w:t>
      </w:r>
      <w:r>
        <w:tab/>
      </w:r>
      <w:r>
        <w:t>language</w:t>
      </w:r>
      <w:r>
        <w:tab/>
      </w:r>
      <w:r>
        <w:t>is</w:t>
      </w:r>
      <w:r>
        <w:tab/>
      </w:r>
      <w:r>
        <w:t>FORTRAN</w:t>
      </w:r>
      <w:r>
        <w:tab/>
      </w:r>
      <w:r>
        <w:rPr>
          <w:w w:val="95"/>
        </w:rPr>
        <w:t>77,</w:t>
      </w:r>
      <w:r>
        <w:rPr>
          <w:spacing w:val="-123"/>
          <w:w w:val="95"/>
        </w:rPr>
        <w:t xml:space="preserve"> </w:t>
      </w:r>
      <w:r>
        <w:t>FORTRAN</w:t>
      </w:r>
      <w:r>
        <w:rPr>
          <w:spacing w:val="43"/>
        </w:rPr>
        <w:t xml:space="preserve"> </w:t>
      </w:r>
      <w:r>
        <w:t>90,</w:t>
      </w:r>
      <w:r>
        <w:rPr>
          <w:spacing w:val="1"/>
        </w:rPr>
        <w:t xml:space="preserve"> </w:t>
      </w:r>
      <w:r>
        <w:t>FORTRAN</w:t>
      </w:r>
      <w:r>
        <w:rPr>
          <w:spacing w:val="40"/>
        </w:rPr>
        <w:t xml:space="preserve"> </w:t>
      </w:r>
      <w:r>
        <w:t>95.</w:t>
      </w:r>
    </w:p>
    <w:p>
      <w:pPr>
        <w:spacing w:after="0" w:line="247" w:lineRule="auto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59" o:spid="_x0000_s1259" o:spt="203" style="height:94.7pt;width:721pt;" coordsize="14420,1894">
            <o:lock v:ext="edit"/>
            <v:shape id="_x0000_s1260" o:spid="_x0000_s1260" o:spt="75" type="#_x0000_t75" style="position:absolute;left:0;top:0;height:1791;width:14420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shape id="_x0000_s1261" o:spid="_x0000_s1261" o:spt="202" type="#_x0000_t202" style="position:absolute;left:0;top:0;height:1894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8"/>
                      </w:rPr>
                    </w:pPr>
                  </w:p>
                  <w:p>
                    <w:pPr>
                      <w:spacing w:before="7" w:line="240" w:lineRule="auto"/>
                      <w:rPr>
                        <w:sz w:val="54"/>
                      </w:rPr>
                    </w:pPr>
                  </w:p>
                  <w:p>
                    <w:pPr>
                      <w:spacing w:before="0"/>
                      <w:ind w:left="821" w:right="0" w:firstLine="0"/>
                      <w:jc w:val="left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BASIC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26" w:line="295" w:lineRule="auto"/>
        <w:ind w:left="1537" w:right="1129"/>
        <w:jc w:val="both"/>
      </w:pPr>
      <w:r>
        <w:rPr>
          <w:w w:val="95"/>
        </w:rPr>
        <w:t>It stands for Beginners All-purpose Symbolic Instruction</w:t>
      </w:r>
      <w:r>
        <w:rPr>
          <w:spacing w:val="119"/>
        </w:rPr>
        <w:t xml:space="preserve"> </w:t>
      </w:r>
      <w:r>
        <w:rPr>
          <w:w w:val="95"/>
        </w:rPr>
        <w:t>Code.</w:t>
      </w:r>
      <w:r>
        <w:rPr>
          <w:spacing w:val="1"/>
          <w:w w:val="95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1965.</w:t>
      </w:r>
    </w:p>
    <w:p>
      <w:pPr>
        <w:pStyle w:val="7"/>
        <w:spacing w:line="608" w:lineRule="exact"/>
        <w:ind w:left="1537"/>
        <w:jc w:val="both"/>
      </w:pPr>
      <w:r>
        <w:rPr>
          <w:w w:val="95"/>
        </w:rPr>
        <w:t>It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suitable</w:t>
      </w:r>
      <w:r>
        <w:rPr>
          <w:spacing w:val="41"/>
          <w:w w:val="95"/>
        </w:rPr>
        <w:t xml:space="preserve"> </w:t>
      </w:r>
      <w:r>
        <w:rPr>
          <w:w w:val="95"/>
        </w:rPr>
        <w:t>for</w:t>
      </w:r>
      <w:r>
        <w:rPr>
          <w:spacing w:val="20"/>
          <w:w w:val="95"/>
        </w:rPr>
        <w:t xml:space="preserve"> </w:t>
      </w:r>
      <w:r>
        <w:rPr>
          <w:w w:val="95"/>
        </w:rPr>
        <w:t>scientific</w:t>
      </w:r>
      <w:r>
        <w:rPr>
          <w:spacing w:val="62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engineering</w:t>
      </w:r>
      <w:r>
        <w:rPr>
          <w:spacing w:val="54"/>
          <w:w w:val="95"/>
        </w:rPr>
        <w:t xml:space="preserve"> </w:t>
      </w:r>
      <w:r>
        <w:rPr>
          <w:w w:val="95"/>
        </w:rPr>
        <w:t>applications</w:t>
      </w:r>
      <w:r>
        <w:rPr>
          <w:spacing w:val="81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</w:p>
    <w:p>
      <w:pPr>
        <w:spacing w:before="28"/>
        <w:ind w:left="1542" w:right="0" w:firstLine="0"/>
        <w:jc w:val="both"/>
        <w:rPr>
          <w:sz w:val="52"/>
        </w:rPr>
      </w:pPr>
      <w:r>
        <w:rPr>
          <w:sz w:val="52"/>
        </w:rPr>
        <w:t>not</w:t>
      </w:r>
      <w:r>
        <w:rPr>
          <w:spacing w:val="-11"/>
          <w:sz w:val="52"/>
        </w:rPr>
        <w:t xml:space="preserve"> </w:t>
      </w:r>
      <w:r>
        <w:rPr>
          <w:sz w:val="52"/>
        </w:rPr>
        <w:t>as</w:t>
      </w:r>
      <w:r>
        <w:rPr>
          <w:spacing w:val="-18"/>
          <w:sz w:val="52"/>
        </w:rPr>
        <w:t xml:space="preserve"> </w:t>
      </w:r>
      <w:r>
        <w:rPr>
          <w:sz w:val="52"/>
        </w:rPr>
        <w:t>powerful as</w:t>
      </w:r>
      <w:r>
        <w:rPr>
          <w:spacing w:val="-25"/>
          <w:sz w:val="52"/>
        </w:rPr>
        <w:t xml:space="preserve"> </w:t>
      </w:r>
      <w:r>
        <w:rPr>
          <w:sz w:val="52"/>
        </w:rPr>
        <w:t>FORTRAN.</w:t>
      </w:r>
    </w:p>
    <w:p>
      <w:pPr>
        <w:pStyle w:val="7"/>
        <w:spacing w:before="142" w:line="244" w:lineRule="auto"/>
        <w:ind w:left="1537" w:right="1095" w:firstLine="4"/>
        <w:jc w:val="both"/>
      </w:pPr>
      <w:r>
        <w:t>QBASIC is a recent version of BASIC and was developed by</w:t>
      </w:r>
      <w:r>
        <w:rPr>
          <w:spacing w:val="1"/>
        </w:rPr>
        <w:t xml:space="preserve"> </w:t>
      </w:r>
      <w:r>
        <w:t>Microsoft.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(Graphical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Interpreter.</w:t>
      </w:r>
    </w:p>
    <w:p>
      <w:pPr>
        <w:spacing w:before="146" w:line="249" w:lineRule="auto"/>
        <w:ind w:left="1539" w:right="1119" w:firstLine="1"/>
        <w:jc w:val="both"/>
        <w:rPr>
          <w:sz w:val="53"/>
        </w:rPr>
      </w:pPr>
      <w:r>
        <w:rPr>
          <w:sz w:val="52"/>
        </w:rPr>
        <w:t>VISUAL BASIC combine small programs written in BASIC</w:t>
      </w:r>
      <w:r>
        <w:rPr>
          <w:spacing w:val="1"/>
          <w:sz w:val="52"/>
        </w:rPr>
        <w:t xml:space="preserve"> </w:t>
      </w:r>
      <w:r>
        <w:rPr>
          <w:sz w:val="52"/>
        </w:rPr>
        <w:t>language.</w:t>
      </w:r>
      <w:r>
        <w:rPr>
          <w:spacing w:val="1"/>
          <w:sz w:val="52"/>
        </w:rPr>
        <w:t xml:space="preserve"> </w:t>
      </w:r>
      <w:r>
        <w:rPr>
          <w:sz w:val="52"/>
        </w:rPr>
        <w:t>It</w:t>
      </w:r>
      <w:r>
        <w:rPr>
          <w:spacing w:val="1"/>
          <w:sz w:val="52"/>
        </w:rPr>
        <w:t xml:space="preserve"> </w:t>
      </w:r>
      <w:r>
        <w:rPr>
          <w:sz w:val="52"/>
        </w:rPr>
        <w:t>is</w:t>
      </w:r>
      <w:r>
        <w:rPr>
          <w:spacing w:val="1"/>
          <w:sz w:val="52"/>
        </w:rPr>
        <w:t xml:space="preserve"> </w:t>
      </w:r>
      <w:r>
        <w:rPr>
          <w:sz w:val="52"/>
        </w:rPr>
        <w:t>a</w:t>
      </w:r>
      <w:r>
        <w:rPr>
          <w:spacing w:val="1"/>
          <w:sz w:val="52"/>
        </w:rPr>
        <w:t xml:space="preserve"> </w:t>
      </w:r>
      <w:r>
        <w:rPr>
          <w:sz w:val="52"/>
        </w:rPr>
        <w:t>powerful</w:t>
      </w:r>
      <w:r>
        <w:rPr>
          <w:spacing w:val="1"/>
          <w:sz w:val="52"/>
        </w:rPr>
        <w:t xml:space="preserve"> </w:t>
      </w:r>
      <w:r>
        <w:rPr>
          <w:sz w:val="52"/>
        </w:rPr>
        <w:t>tool</w:t>
      </w:r>
      <w:r>
        <w:rPr>
          <w:spacing w:val="1"/>
          <w:sz w:val="52"/>
        </w:rPr>
        <w:t xml:space="preserve"> </w:t>
      </w:r>
      <w:r>
        <w:rPr>
          <w:sz w:val="52"/>
        </w:rPr>
        <w:t>for</w:t>
      </w:r>
      <w:r>
        <w:rPr>
          <w:spacing w:val="1"/>
          <w:sz w:val="52"/>
        </w:rPr>
        <w:t xml:space="preserve"> </w:t>
      </w:r>
      <w:r>
        <w:rPr>
          <w:sz w:val="52"/>
        </w:rPr>
        <w:t>developing</w:t>
      </w:r>
      <w:r>
        <w:rPr>
          <w:spacing w:val="1"/>
          <w:sz w:val="52"/>
        </w:rPr>
        <w:t xml:space="preserve"> </w:t>
      </w:r>
      <w:r>
        <w:rPr>
          <w:sz w:val="52"/>
        </w:rPr>
        <w:t>windows</w:t>
      </w:r>
      <w:r>
        <w:rPr>
          <w:spacing w:val="1"/>
          <w:sz w:val="52"/>
        </w:rPr>
        <w:t xml:space="preserve"> </w:t>
      </w:r>
      <w:r>
        <w:rPr>
          <w:sz w:val="53"/>
        </w:rPr>
        <w:t>applications</w:t>
      </w:r>
      <w:r>
        <w:rPr>
          <w:spacing w:val="51"/>
          <w:sz w:val="53"/>
        </w:rPr>
        <w:t xml:space="preserve"> </w:t>
      </w:r>
      <w:r>
        <w:rPr>
          <w:sz w:val="53"/>
        </w:rPr>
        <w:t>(GUI).</w:t>
      </w:r>
    </w:p>
    <w:p>
      <w:pPr>
        <w:spacing w:after="0" w:line="249" w:lineRule="auto"/>
        <w:jc w:val="both"/>
        <w:rPr>
          <w:sz w:val="53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8"/>
        <w:ind w:left="1540"/>
      </w:pPr>
      <w:r>
        <w:t>C</w:t>
      </w:r>
      <w:r>
        <w:rPr>
          <w:spacing w:val="6"/>
        </w:rPr>
        <w:t xml:space="preserve"> </w:t>
      </w:r>
      <w:r>
        <w:t>language</w:t>
      </w:r>
    </w:p>
    <w:p>
      <w:pPr>
        <w:pStyle w:val="7"/>
        <w:spacing w:before="133" w:line="244" w:lineRule="auto"/>
        <w:ind w:left="1541" w:right="1092" w:hanging="5"/>
      </w:pPr>
      <w:r>
        <w:t>It</w:t>
      </w:r>
      <w:r>
        <w:rPr>
          <w:spacing w:val="30"/>
        </w:rPr>
        <w:t xml:space="preserve"> </w:t>
      </w:r>
      <w:r>
        <w:t>was</w:t>
      </w:r>
      <w:r>
        <w:rPr>
          <w:spacing w:val="33"/>
        </w:rPr>
        <w:t xml:space="preserve"> </w:t>
      </w:r>
      <w:r>
        <w:t>developed</w:t>
      </w:r>
      <w:r>
        <w:rPr>
          <w:spacing w:val="66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T’s</w:t>
      </w:r>
      <w:r>
        <w:rPr>
          <w:spacing w:val="35"/>
        </w:rPr>
        <w:t xml:space="preserve"> </w:t>
      </w:r>
      <w:r>
        <w:t>Bell</w:t>
      </w:r>
      <w:r>
        <w:rPr>
          <w:spacing w:val="41"/>
        </w:rPr>
        <w:t xml:space="preserve"> </w:t>
      </w:r>
      <w:r>
        <w:t>laboratories</w:t>
      </w:r>
      <w:r>
        <w:rPr>
          <w:spacing w:val="71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1972</w:t>
      </w:r>
      <w:r>
        <w:rPr>
          <w:spacing w:val="48"/>
        </w:rPr>
        <w:t xml:space="preserve"> </w:t>
      </w:r>
      <w:r>
        <w:t>by</w:t>
      </w:r>
      <w:r>
        <w:rPr>
          <w:spacing w:val="-130"/>
        </w:rPr>
        <w:t xml:space="preserve"> </w:t>
      </w:r>
      <w:r>
        <w:t>Dennis</w:t>
      </w:r>
      <w:r>
        <w:rPr>
          <w:spacing w:val="12"/>
        </w:rPr>
        <w:t xml:space="preserve"> </w:t>
      </w:r>
      <w:r>
        <w:t>Ritchie.</w:t>
      </w:r>
    </w:p>
    <w:p>
      <w:pPr>
        <w:spacing w:before="143"/>
        <w:ind w:left="1542" w:right="0" w:firstLine="0"/>
        <w:jc w:val="left"/>
        <w:rPr>
          <w:sz w:val="52"/>
        </w:rPr>
      </w:pPr>
      <w:r>
        <w:rPr>
          <w:sz w:val="52"/>
        </w:rPr>
        <w:t>Programs</w:t>
      </w:r>
      <w:r>
        <w:rPr>
          <w:spacing w:val="9"/>
          <w:sz w:val="52"/>
        </w:rPr>
        <w:t xml:space="preserve"> </w:t>
      </w:r>
      <w:r>
        <w:rPr>
          <w:sz w:val="52"/>
        </w:rPr>
        <w:t>are</w:t>
      </w:r>
      <w:r>
        <w:rPr>
          <w:spacing w:val="-17"/>
          <w:sz w:val="52"/>
        </w:rPr>
        <w:t xml:space="preserve"> </w:t>
      </w:r>
      <w:r>
        <w:rPr>
          <w:sz w:val="52"/>
        </w:rPr>
        <w:t>small</w:t>
      </w:r>
      <w:r>
        <w:rPr>
          <w:spacing w:val="-5"/>
          <w:sz w:val="52"/>
        </w:rPr>
        <w:t xml:space="preserve"> </w:t>
      </w:r>
      <w:r>
        <w:rPr>
          <w:sz w:val="52"/>
        </w:rPr>
        <w:t>and</w:t>
      </w:r>
      <w:r>
        <w:rPr>
          <w:spacing w:val="-10"/>
          <w:sz w:val="52"/>
        </w:rPr>
        <w:t xml:space="preserve"> </w:t>
      </w:r>
      <w:r>
        <w:rPr>
          <w:sz w:val="52"/>
        </w:rPr>
        <w:t>concise.</w:t>
      </w:r>
    </w:p>
    <w:p>
      <w:pPr>
        <w:pStyle w:val="7"/>
        <w:tabs>
          <w:tab w:val="left" w:pos="2330"/>
          <w:tab w:val="left" w:pos="4577"/>
          <w:tab w:val="left" w:pos="6435"/>
          <w:tab w:val="left" w:pos="8843"/>
          <w:tab w:val="left" w:pos="10594"/>
          <w:tab w:val="left" w:pos="11701"/>
          <w:tab w:val="left" w:pos="14346"/>
        </w:tabs>
        <w:spacing w:before="142" w:line="244" w:lineRule="auto"/>
        <w:ind w:left="1538" w:right="1092" w:hanging="2"/>
      </w:pPr>
      <w:r>
        <w:t>It</w:t>
      </w:r>
      <w:r>
        <w:tab/>
      </w:r>
      <w:r>
        <w:t>supports</w:t>
      </w:r>
      <w:r>
        <w:tab/>
      </w:r>
      <w:r>
        <w:t>library</w:t>
      </w:r>
      <w:r>
        <w:tab/>
      </w:r>
      <w:r>
        <w:t>functions</w:t>
      </w:r>
      <w:r>
        <w:tab/>
      </w:r>
      <w:r>
        <w:t>which</w:t>
      </w:r>
      <w:r>
        <w:tab/>
      </w:r>
      <w:r>
        <w:t>are</w:t>
      </w:r>
      <w:r>
        <w:tab/>
      </w:r>
      <w:r>
        <w:t>equivalent</w:t>
      </w:r>
      <w:r>
        <w:tab/>
      </w:r>
      <w:r>
        <w:rPr>
          <w:spacing w:val="-9"/>
        </w:rPr>
        <w:t>to</w:t>
      </w:r>
      <w:r>
        <w:rPr>
          <w:spacing w:val="-130"/>
        </w:rPr>
        <w:t xml:space="preserve"> </w:t>
      </w:r>
      <w:r>
        <w:t>subroutines.</w:t>
      </w:r>
    </w:p>
    <w:p>
      <w:pPr>
        <w:pStyle w:val="7"/>
        <w:spacing w:before="134"/>
        <w:ind w:left="1540"/>
      </w:pPr>
      <w:r>
        <w:t>C</w:t>
      </w:r>
      <w:r>
        <w:rPr>
          <w:spacing w:val="-29"/>
        </w:rPr>
        <w:t xml:space="preserve"> </w:t>
      </w:r>
      <w:r>
        <w:t>was</w:t>
      </w:r>
      <w:r>
        <w:rPr>
          <w:spacing w:val="-25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used</w:t>
      </w:r>
      <w:r>
        <w:rPr>
          <w:spacing w:val="-25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write</w:t>
      </w:r>
      <w:r>
        <w:rPr>
          <w:spacing w:val="-18"/>
        </w:rPr>
        <w:t xml:space="preserve"> </w:t>
      </w:r>
      <w:r>
        <w:t>UNIX</w:t>
      </w:r>
      <w:r>
        <w:rPr>
          <w:spacing w:val="-20"/>
        </w:rPr>
        <w:t xml:space="preserve"> </w:t>
      </w:r>
      <w:r>
        <w:t>operating</w:t>
      </w:r>
      <w:r>
        <w:rPr>
          <w:spacing w:val="-20"/>
        </w:rPr>
        <w:t xml:space="preserve"> </w:t>
      </w:r>
      <w:r>
        <w:t>system.</w:t>
      </w:r>
    </w:p>
    <w:p>
      <w:pPr>
        <w:pStyle w:val="7"/>
        <w:spacing w:before="140" w:line="244" w:lineRule="auto"/>
        <w:ind w:left="1538" w:right="1004" w:hanging="2"/>
      </w:pP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write</w:t>
      </w:r>
      <w:r>
        <w:rPr>
          <w:spacing w:val="35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commercial</w:t>
      </w:r>
      <w:r>
        <w:rPr>
          <w:spacing w:val="63"/>
        </w:rPr>
        <w:t xml:space="preserve"> </w:t>
      </w:r>
      <w:r>
        <w:t>software</w:t>
      </w:r>
      <w:r>
        <w:rPr>
          <w:spacing w:val="48"/>
        </w:rPr>
        <w:t xml:space="preserve"> </w:t>
      </w:r>
      <w:r>
        <w:t>packages</w:t>
      </w:r>
      <w:r>
        <w:rPr>
          <w:spacing w:val="-130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operating</w:t>
      </w:r>
      <w:r>
        <w:rPr>
          <w:spacing w:val="11"/>
        </w:rPr>
        <w:t xml:space="preserve"> </w:t>
      </w:r>
      <w:r>
        <w:t>system,</w:t>
      </w:r>
      <w:r>
        <w:rPr>
          <w:spacing w:val="12"/>
        </w:rPr>
        <w:t xml:space="preserve"> </w:t>
      </w:r>
      <w:r>
        <w:t>compilers,</w:t>
      </w:r>
      <w:r>
        <w:rPr>
          <w:spacing w:val="22"/>
        </w:rPr>
        <w:t xml:space="preserve"> </w:t>
      </w:r>
      <w:r>
        <w:t>spreadsheet,</w:t>
      </w:r>
      <w:r>
        <w:rPr>
          <w:spacing w:val="28"/>
        </w:rPr>
        <w:t xml:space="preserve"> </w:t>
      </w:r>
      <w:r>
        <w:t>etc.</w:t>
      </w:r>
    </w:p>
    <w:p>
      <w:pPr>
        <w:pStyle w:val="7"/>
        <w:spacing w:before="129" w:line="244" w:lineRule="auto"/>
        <w:ind w:left="1541" w:right="1004" w:hanging="2"/>
      </w:pPr>
      <w:r>
        <w:t>C++ is an extension of C language.</w:t>
      </w:r>
      <w:r>
        <w:rPr>
          <w:spacing w:val="1"/>
        </w:rPr>
        <w:t xml:space="preserve"> </w:t>
      </w:r>
      <w:r>
        <w:t>It was developed</w:t>
      </w:r>
      <w:r>
        <w:rPr>
          <w:spacing w:val="1"/>
        </w:rPr>
        <w:t xml:space="preserve"> </w:t>
      </w:r>
      <w:r>
        <w:t>in 1980</w:t>
      </w:r>
      <w:r>
        <w:rPr>
          <w:spacing w:val="-130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Bell laboratories.</w:t>
      </w:r>
      <w:r>
        <w:rPr>
          <w:spacing w:val="1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oriented</w:t>
      </w:r>
      <w:r>
        <w:rPr>
          <w:spacing w:val="17"/>
        </w:rPr>
        <w:t xml:space="preserve"> </w:t>
      </w:r>
      <w:r>
        <w:t>language.</w:t>
      </w:r>
    </w:p>
    <w:p>
      <w:pPr>
        <w:spacing w:after="0" w:line="244" w:lineRule="auto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5"/>
        </w:rPr>
      </w:pPr>
    </w:p>
    <w:p>
      <w:pPr>
        <w:pStyle w:val="7"/>
        <w:spacing w:before="78"/>
        <w:ind w:left="2014"/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-918845</wp:posOffset>
            </wp:positionV>
            <wp:extent cx="9156065" cy="1033145"/>
            <wp:effectExtent l="0" t="0" r="0" b="0"/>
            <wp:wrapNone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</w:t>
      </w:r>
    </w:p>
    <w:p>
      <w:pPr>
        <w:pStyle w:val="7"/>
        <w:tabs>
          <w:tab w:val="left" w:pos="10557"/>
        </w:tabs>
        <w:spacing w:before="139" w:line="244" w:lineRule="auto"/>
        <w:ind w:left="2019" w:right="1601" w:hanging="3"/>
      </w:pPr>
      <w:r>
        <w:t>It</w:t>
      </w:r>
      <w:r>
        <w:rPr>
          <w:spacing w:val="107"/>
        </w:rPr>
        <w:t xml:space="preserve"> </w:t>
      </w:r>
      <w:r>
        <w:t>is</w:t>
      </w:r>
      <w:r>
        <w:rPr>
          <w:spacing w:val="111"/>
        </w:rPr>
        <w:t xml:space="preserve"> </w:t>
      </w:r>
      <w:r>
        <w:t>an</w:t>
      </w:r>
      <w:r>
        <w:rPr>
          <w:spacing w:val="112"/>
        </w:rPr>
        <w:t xml:space="preserve"> </w:t>
      </w:r>
      <w:r>
        <w:t>object-oriented</w:t>
      </w:r>
      <w:r>
        <w:rPr>
          <w:spacing w:val="112"/>
        </w:rPr>
        <w:t xml:space="preserve"> </w:t>
      </w:r>
      <w:r>
        <w:t>programming</w:t>
      </w:r>
      <w:r>
        <w:tab/>
      </w:r>
      <w:r>
        <w:rPr>
          <w:w w:val="95"/>
        </w:rPr>
        <w:t>language</w:t>
      </w:r>
      <w:r>
        <w:rPr>
          <w:spacing w:val="84"/>
          <w:w w:val="95"/>
        </w:rPr>
        <w:t xml:space="preserve"> </w:t>
      </w:r>
      <w:r>
        <w:rPr>
          <w:w w:val="95"/>
        </w:rPr>
        <w:t>derived</w:t>
      </w:r>
      <w:r>
        <w:rPr>
          <w:spacing w:val="-123"/>
          <w:w w:val="9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C++</w:t>
      </w:r>
      <w:r>
        <w:rPr>
          <w:spacing w:val="-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developed</w:t>
      </w:r>
      <w:r>
        <w:rPr>
          <w:spacing w:val="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Sun</w:t>
      </w:r>
      <w:r>
        <w:rPr>
          <w:spacing w:val="-4"/>
        </w:rPr>
        <w:t xml:space="preserve"> </w:t>
      </w:r>
      <w:r>
        <w:t>Microsystems.</w:t>
      </w:r>
    </w:p>
    <w:p>
      <w:pPr>
        <w:pStyle w:val="7"/>
        <w:spacing w:before="129" w:line="244" w:lineRule="auto"/>
        <w:ind w:left="2021" w:right="1573" w:hanging="1"/>
      </w:pPr>
      <w:r>
        <w:t>Applications</w:t>
      </w:r>
      <w:r>
        <w:rPr>
          <w:spacing w:val="62"/>
        </w:rPr>
        <w:t xml:space="preserve"> </w:t>
      </w:r>
      <w:r>
        <w:t>written</w:t>
      </w:r>
      <w:r>
        <w:rPr>
          <w:spacing w:val="4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JAVA</w:t>
      </w:r>
      <w:r>
        <w:rPr>
          <w:spacing w:val="22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capable</w:t>
      </w:r>
      <w:r>
        <w:rPr>
          <w:spacing w:val="50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running</w:t>
      </w:r>
      <w:r>
        <w:rPr>
          <w:spacing w:val="36"/>
        </w:rPr>
        <w:t xml:space="preserve"> </w:t>
      </w:r>
      <w:r>
        <w:t>on</w:t>
      </w:r>
      <w:r>
        <w:rPr>
          <w:spacing w:val="-129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platform.</w:t>
      </w:r>
    </w:p>
    <w:p>
      <w:pPr>
        <w:pStyle w:val="7"/>
        <w:tabs>
          <w:tab w:val="left" w:pos="12665"/>
        </w:tabs>
        <w:spacing w:before="135" w:line="247" w:lineRule="auto"/>
        <w:ind w:left="2020" w:right="1605" w:hanging="4"/>
      </w:pPr>
      <w:r>
        <w:t>It</w:t>
      </w:r>
      <w:r>
        <w:rPr>
          <w:spacing w:val="105"/>
        </w:rPr>
        <w:t xml:space="preserve"> </w:t>
      </w:r>
      <w:r>
        <w:t>is</w:t>
      </w:r>
      <w:r>
        <w:rPr>
          <w:spacing w:val="107"/>
        </w:rPr>
        <w:t xml:space="preserve"> </w:t>
      </w:r>
      <w:r>
        <w:t>suitable</w:t>
      </w:r>
      <w:r>
        <w:rPr>
          <w:spacing w:val="131"/>
        </w:rPr>
        <w:t xml:space="preserve"> </w:t>
      </w:r>
      <w:r>
        <w:t>for</w:t>
      </w:r>
      <w:r>
        <w:rPr>
          <w:spacing w:val="109"/>
        </w:rPr>
        <w:t xml:space="preserve"> </w:t>
      </w:r>
      <w:r>
        <w:t>Internet,</w:t>
      </w:r>
      <w:r>
        <w:rPr>
          <w:spacing w:val="129"/>
        </w:rPr>
        <w:t xml:space="preserve"> </w:t>
      </w:r>
      <w:r>
        <w:t>desktop,</w:t>
      </w:r>
      <w:r>
        <w:rPr>
          <w:spacing w:val="132"/>
        </w:rPr>
        <w:t xml:space="preserve"> </w:t>
      </w:r>
      <w:r>
        <w:t>computers,</w:t>
      </w:r>
      <w:r>
        <w:tab/>
      </w:r>
      <w:r>
        <w:rPr>
          <w:w w:val="95"/>
        </w:rPr>
        <w:t>servers,</w:t>
      </w:r>
      <w:r>
        <w:rPr>
          <w:spacing w:val="-123"/>
          <w:w w:val="95"/>
        </w:rPr>
        <w:t xml:space="preserve"> </w:t>
      </w:r>
      <w:r>
        <w:t>microcontrollers,</w:t>
      </w:r>
      <w:r>
        <w:rPr>
          <w:spacing w:val="9"/>
        </w:rPr>
        <w:t xml:space="preserve"> </w:t>
      </w:r>
      <w:r>
        <w:t>etc.</w:t>
      </w:r>
    </w:p>
    <w:p>
      <w:pPr>
        <w:pStyle w:val="7"/>
        <w:spacing w:before="122"/>
        <w:ind w:left="2014"/>
      </w:pPr>
      <w:r>
        <w:t>Java</w:t>
      </w:r>
      <w:r>
        <w:rPr>
          <w:spacing w:val="-20"/>
        </w:rPr>
        <w:t xml:space="preserve"> </w:t>
      </w:r>
      <w:r>
        <w:t>Script</w:t>
      </w:r>
      <w:r>
        <w:rPr>
          <w:spacing w:val="-1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scripting</w:t>
      </w:r>
      <w:r>
        <w:rPr>
          <w:spacing w:val="2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JAVA.</w:t>
      </w:r>
    </w:p>
    <w:p>
      <w:pPr>
        <w:pStyle w:val="7"/>
        <w:spacing w:before="139" w:line="244" w:lineRule="auto"/>
        <w:ind w:left="2019" w:right="1576" w:hanging="5"/>
      </w:pPr>
      <w:r>
        <w:t>Java</w:t>
      </w:r>
      <w:r>
        <w:rPr>
          <w:spacing w:val="16"/>
        </w:rPr>
        <w:t xml:space="preserve"> </w:t>
      </w:r>
      <w:r>
        <w:t>chips</w:t>
      </w:r>
      <w:r>
        <w:rPr>
          <w:spacing w:val="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dedicated</w:t>
      </w:r>
      <w:r>
        <w:rPr>
          <w:spacing w:val="25"/>
        </w:rPr>
        <w:t xml:space="preserve"> </w:t>
      </w:r>
      <w:r>
        <w:t>microprocessor</w:t>
      </w:r>
      <w:r>
        <w:rPr>
          <w:spacing w:val="-9"/>
        </w:rPr>
        <w:t xml:space="preserve"> </w:t>
      </w:r>
      <w:r>
        <w:t>optimized</w:t>
      </w:r>
      <w:r>
        <w:rPr>
          <w:spacing w:val="2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130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business</w:t>
      </w:r>
      <w:r>
        <w:rPr>
          <w:spacing w:val="1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applications.</w:t>
      </w:r>
    </w:p>
    <w:p>
      <w:pPr>
        <w:spacing w:after="0" w:line="244" w:lineRule="auto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4"/>
        <w:rPr>
          <w:sz w:val="20"/>
        </w:rPr>
      </w:pPr>
      <w:r>
        <w:rPr>
          <w:sz w:val="20"/>
        </w:rPr>
        <w:pict>
          <v:group id="_x0000_s1262" o:spid="_x0000_s1262" o:spt="203" style="height:85.85pt;width:714pt;" coordsize="14280,1717">
            <o:lock v:ext="edit"/>
            <v:shape id="_x0000_s1263" o:spid="_x0000_s1263" o:spt="75" type="#_x0000_t75" style="position:absolute;left:0;top:0;height:1618;width:14280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shape id="_x0000_s1264" o:spid="_x0000_s1264" o:spt="202" type="#_x0000_t202" style="position:absolute;left:0;top:0;height:1717;width:14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54"/>
                      </w:rPr>
                    </w:pPr>
                  </w:p>
                  <w:p>
                    <w:pPr>
                      <w:spacing w:before="3" w:line="240" w:lineRule="auto"/>
                      <w:rPr>
                        <w:sz w:val="46"/>
                      </w:rPr>
                    </w:pPr>
                  </w:p>
                  <w:p>
                    <w:pPr>
                      <w:spacing w:before="0"/>
                      <w:ind w:left="1092" w:right="0" w:firstLine="0"/>
                      <w:jc w:val="left"/>
                      <w:rPr>
                        <w:rFonts w:ascii="Arial"/>
                        <w:sz w:val="49"/>
                      </w:rPr>
                    </w:pPr>
                    <w:r>
                      <w:rPr>
                        <w:rFonts w:ascii="Arial"/>
                        <w:sz w:val="49"/>
                      </w:rPr>
                      <w:t>dvantages</w:t>
                    </w:r>
                    <w:r>
                      <w:rPr>
                        <w:rFonts w:ascii="Arial"/>
                        <w:spacing w:val="95"/>
                        <w:sz w:val="49"/>
                      </w:rPr>
                      <w:t xml:space="preserve"> </w:t>
                    </w:r>
                    <w:r>
                      <w:rPr>
                        <w:rFonts w:ascii="Arial"/>
                        <w:sz w:val="49"/>
                      </w:rPr>
                      <w:t>&amp;</w:t>
                    </w:r>
                    <w:r>
                      <w:rPr>
                        <w:rFonts w:ascii="Arial"/>
                        <w:spacing w:val="26"/>
                        <w:sz w:val="49"/>
                      </w:rPr>
                      <w:t xml:space="preserve"> </w:t>
                    </w:r>
                    <w:r>
                      <w:rPr>
                        <w:rFonts w:ascii="Arial"/>
                        <w:sz w:val="49"/>
                      </w:rPr>
                      <w:t>Disadvantages</w:t>
                    </w:r>
                    <w:r>
                      <w:rPr>
                        <w:rFonts w:ascii="Arial"/>
                        <w:spacing w:val="110"/>
                        <w:sz w:val="49"/>
                      </w:rPr>
                      <w:t xml:space="preserve"> </w:t>
                    </w:r>
                    <w:r>
                      <w:rPr>
                        <w:rFonts w:ascii="Arial"/>
                        <w:sz w:val="49"/>
                      </w:rPr>
                      <w:t>of</w:t>
                    </w:r>
                    <w:r>
                      <w:rPr>
                        <w:rFonts w:ascii="Arial"/>
                        <w:spacing w:val="42"/>
                        <w:sz w:val="49"/>
                      </w:rPr>
                      <w:t xml:space="preserve"> </w:t>
                    </w:r>
                    <w:r>
                      <w:rPr>
                        <w:rFonts w:ascii="Arial"/>
                        <w:sz w:val="49"/>
                      </w:rPr>
                      <w:t>High</w:t>
                    </w:r>
                    <w:r>
                      <w:rPr>
                        <w:rFonts w:ascii="Arial"/>
                        <w:spacing w:val="50"/>
                        <w:sz w:val="49"/>
                      </w:rPr>
                      <w:t xml:space="preserve"> </w:t>
                    </w:r>
                    <w:r>
                      <w:rPr>
                        <w:rFonts w:ascii="Arial"/>
                        <w:sz w:val="49"/>
                      </w:rPr>
                      <w:t>Level</w:t>
                    </w:r>
                    <w:r>
                      <w:rPr>
                        <w:rFonts w:ascii="Arial"/>
                        <w:spacing w:val="64"/>
                        <w:sz w:val="49"/>
                      </w:rPr>
                      <w:t xml:space="preserve"> </w:t>
                    </w:r>
                    <w:r>
                      <w:rPr>
                        <w:rFonts w:ascii="Arial"/>
                        <w:sz w:val="49"/>
                      </w:rPr>
                      <w:t>Language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7"/>
        </w:rPr>
      </w:pPr>
    </w:p>
    <w:tbl>
      <w:tblPr>
        <w:tblStyle w:val="6"/>
        <w:tblW w:w="0" w:type="auto"/>
        <w:tblInd w:w="1311" w:type="dxa"/>
        <w:tblBorders>
          <w:top w:val="single" w:color="0C0C0C" w:sz="6" w:space="0"/>
          <w:left w:val="single" w:color="0C0C0C" w:sz="6" w:space="0"/>
          <w:bottom w:val="single" w:color="0C0C0C" w:sz="6" w:space="0"/>
          <w:right w:val="single" w:color="0C0C0C" w:sz="6" w:space="0"/>
          <w:insideH w:val="single" w:color="0C0C0C" w:sz="6" w:space="0"/>
          <w:insideV w:val="single" w:color="0C0C0C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45"/>
        <w:gridCol w:w="6989"/>
      </w:tblGrid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9" w:hRule="atLeast"/>
        </w:trPr>
        <w:tc>
          <w:tcPr>
            <w:tcW w:w="6245" w:type="dxa"/>
          </w:tcPr>
          <w:p>
            <w:pPr>
              <w:pStyle w:val="10"/>
              <w:spacing w:before="57"/>
              <w:ind w:left="2211" w:right="2185"/>
              <w:jc w:val="center"/>
              <w:rPr>
                <w:sz w:val="38"/>
              </w:rPr>
            </w:pPr>
            <w:r>
              <w:rPr>
                <w:sz w:val="38"/>
              </w:rPr>
              <w:t>Advantages</w:t>
            </w:r>
          </w:p>
        </w:tc>
        <w:tc>
          <w:tcPr>
            <w:tcW w:w="6989" w:type="dxa"/>
          </w:tcPr>
          <w:p>
            <w:pPr>
              <w:pStyle w:val="10"/>
              <w:spacing w:before="76"/>
              <w:ind w:left="2361" w:right="2368"/>
              <w:jc w:val="center"/>
              <w:rPr>
                <w:sz w:val="36"/>
              </w:rPr>
            </w:pPr>
            <w:r>
              <w:rPr>
                <w:w w:val="105"/>
                <w:sz w:val="36"/>
              </w:rPr>
              <w:t>Disadvantages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2" w:hRule="atLeast"/>
        </w:trPr>
        <w:tc>
          <w:tcPr>
            <w:tcW w:w="6245" w:type="dxa"/>
          </w:tcPr>
          <w:p>
            <w:pPr>
              <w:pStyle w:val="10"/>
              <w:spacing w:before="61"/>
              <w:ind w:left="167"/>
              <w:rPr>
                <w:sz w:val="35"/>
              </w:rPr>
            </w:pPr>
            <w:r>
              <w:rPr>
                <w:sz w:val="35"/>
              </w:rPr>
              <w:t>1.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Instructions</w:t>
            </w:r>
            <w:r>
              <w:rPr>
                <w:spacing w:val="41"/>
                <w:sz w:val="35"/>
              </w:rPr>
              <w:t xml:space="preserve"> </w:t>
            </w:r>
            <w:r>
              <w:rPr>
                <w:sz w:val="35"/>
              </w:rPr>
              <w:t>are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clear</w:t>
            </w:r>
          </w:p>
        </w:tc>
        <w:tc>
          <w:tcPr>
            <w:tcW w:w="6989" w:type="dxa"/>
          </w:tcPr>
          <w:p>
            <w:pPr>
              <w:pStyle w:val="10"/>
              <w:spacing w:before="52" w:line="249" w:lineRule="auto"/>
              <w:ind w:left="166" w:right="310"/>
              <w:rPr>
                <w:sz w:val="36"/>
              </w:rPr>
            </w:pPr>
            <w:r>
              <w:rPr>
                <w:sz w:val="36"/>
              </w:rPr>
              <w:t>1. One has to learn special rules for writing a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program</w:t>
            </w:r>
            <w:r>
              <w:rPr>
                <w:spacing w:val="23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high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level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language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6245" w:type="dxa"/>
          </w:tcPr>
          <w:p>
            <w:pPr>
              <w:pStyle w:val="10"/>
              <w:spacing w:before="66"/>
              <w:ind w:left="162"/>
              <w:rPr>
                <w:sz w:val="35"/>
              </w:rPr>
            </w:pPr>
            <w:r>
              <w:rPr>
                <w:sz w:val="35"/>
              </w:rPr>
              <w:t>2.</w:t>
            </w:r>
            <w:r>
              <w:rPr>
                <w:spacing w:val="5"/>
                <w:sz w:val="35"/>
              </w:rPr>
              <w:t xml:space="preserve"> </w:t>
            </w:r>
            <w:r>
              <w:rPr>
                <w:sz w:val="35"/>
              </w:rPr>
              <w:t>Writing</w:t>
            </w:r>
            <w:r>
              <w:rPr>
                <w:spacing w:val="33"/>
                <w:sz w:val="35"/>
              </w:rPr>
              <w:t xml:space="preserve"> </w:t>
            </w:r>
            <w:r>
              <w:rPr>
                <w:sz w:val="35"/>
              </w:rPr>
              <w:t>a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program</w:t>
            </w:r>
            <w:r>
              <w:rPr>
                <w:spacing w:val="27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8"/>
                <w:sz w:val="35"/>
              </w:rPr>
              <w:t xml:space="preserve"> </w:t>
            </w:r>
            <w:r>
              <w:rPr>
                <w:sz w:val="35"/>
              </w:rPr>
              <w:t>easier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and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faster</w:t>
            </w:r>
          </w:p>
        </w:tc>
        <w:tc>
          <w:tcPr>
            <w:tcW w:w="6989" w:type="dxa"/>
          </w:tcPr>
          <w:p>
            <w:pPr>
              <w:pStyle w:val="10"/>
              <w:spacing w:before="66"/>
              <w:ind w:left="167"/>
              <w:rPr>
                <w:sz w:val="35"/>
              </w:rPr>
            </w:pPr>
            <w:r>
              <w:rPr>
                <w:sz w:val="35"/>
              </w:rPr>
              <w:t>2.</w:t>
            </w:r>
            <w:r>
              <w:rPr>
                <w:spacing w:val="9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computation</w:t>
            </w:r>
            <w:r>
              <w:rPr>
                <w:spacing w:val="30"/>
                <w:sz w:val="35"/>
              </w:rPr>
              <w:t xml:space="preserve"> </w:t>
            </w:r>
            <w:r>
              <w:rPr>
                <w:sz w:val="35"/>
              </w:rPr>
              <w:t>time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9"/>
                <w:sz w:val="35"/>
              </w:rPr>
              <w:t xml:space="preserve"> </w:t>
            </w:r>
            <w:r>
              <w:rPr>
                <w:sz w:val="35"/>
              </w:rPr>
              <w:t>more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6245" w:type="dxa"/>
          </w:tcPr>
          <w:p>
            <w:pPr>
              <w:pStyle w:val="10"/>
              <w:spacing w:before="66"/>
              <w:ind w:left="165"/>
              <w:rPr>
                <w:sz w:val="35"/>
              </w:rPr>
            </w:pPr>
            <w:r>
              <w:rPr>
                <w:sz w:val="35"/>
              </w:rPr>
              <w:t>3.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Program</w:t>
            </w:r>
            <w:r>
              <w:rPr>
                <w:spacing w:val="31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portable</w:t>
            </w:r>
          </w:p>
        </w:tc>
        <w:tc>
          <w:tcPr>
            <w:tcW w:w="6989" w:type="dxa"/>
          </w:tcPr>
          <w:p>
            <w:pPr>
              <w:pStyle w:val="10"/>
              <w:spacing w:before="66"/>
              <w:ind w:left="165"/>
              <w:rPr>
                <w:sz w:val="35"/>
              </w:rPr>
            </w:pPr>
            <w:r>
              <w:rPr>
                <w:sz w:val="35"/>
              </w:rPr>
              <w:t>3.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Low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efficiency</w:t>
            </w:r>
            <w:r>
              <w:rPr>
                <w:spacing w:val="40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memory</w:t>
            </w:r>
            <w:r>
              <w:rPr>
                <w:spacing w:val="36"/>
                <w:sz w:val="35"/>
              </w:rPr>
              <w:t xml:space="preserve"> </w:t>
            </w:r>
            <w:r>
              <w:rPr>
                <w:sz w:val="35"/>
              </w:rPr>
              <w:t>utilization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2" w:hRule="atLeast"/>
        </w:trPr>
        <w:tc>
          <w:tcPr>
            <w:tcW w:w="6245" w:type="dxa"/>
          </w:tcPr>
          <w:p>
            <w:pPr>
              <w:pStyle w:val="10"/>
              <w:spacing w:before="61"/>
              <w:ind w:left="164"/>
              <w:rPr>
                <w:sz w:val="35"/>
              </w:rPr>
            </w:pPr>
            <w:r>
              <w:rPr>
                <w:sz w:val="35"/>
              </w:rPr>
              <w:t>4.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Easier</w:t>
            </w:r>
            <w:r>
              <w:rPr>
                <w:spacing w:val="34"/>
                <w:sz w:val="35"/>
              </w:rPr>
              <w:t xml:space="preserve"> </w:t>
            </w:r>
            <w:r>
              <w:rPr>
                <w:sz w:val="35"/>
              </w:rPr>
              <w:t>documentation</w:t>
            </w:r>
          </w:p>
        </w:tc>
        <w:tc>
          <w:tcPr>
            <w:tcW w:w="6989" w:type="dxa"/>
          </w:tcPr>
          <w:p>
            <w:pPr>
              <w:pStyle w:val="10"/>
              <w:spacing w:before="61" w:line="261" w:lineRule="auto"/>
              <w:ind w:left="167" w:hanging="4"/>
              <w:rPr>
                <w:sz w:val="35"/>
              </w:rPr>
            </w:pPr>
            <w:r>
              <w:rPr>
                <w:sz w:val="35"/>
              </w:rPr>
              <w:t>4.</w:t>
            </w:r>
            <w:r>
              <w:rPr>
                <w:spacing w:val="15"/>
                <w:sz w:val="35"/>
              </w:rPr>
              <w:t xml:space="preserve"> </w:t>
            </w:r>
            <w:r>
              <w:rPr>
                <w:sz w:val="35"/>
              </w:rPr>
              <w:t>Extensive</w:t>
            </w:r>
            <w:r>
              <w:rPr>
                <w:spacing w:val="39"/>
                <w:sz w:val="35"/>
              </w:rPr>
              <w:t xml:space="preserve"> </w:t>
            </w:r>
            <w:r>
              <w:rPr>
                <w:sz w:val="35"/>
              </w:rPr>
              <w:t>hardware</w:t>
            </w:r>
            <w:r>
              <w:rPr>
                <w:spacing w:val="34"/>
                <w:sz w:val="35"/>
              </w:rPr>
              <w:t xml:space="preserve"> </w:t>
            </w:r>
            <w:r>
              <w:rPr>
                <w:sz w:val="35"/>
              </w:rPr>
              <w:t>and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software</w:t>
            </w:r>
            <w:r>
              <w:rPr>
                <w:spacing w:val="37"/>
                <w:sz w:val="35"/>
              </w:rPr>
              <w:t xml:space="preserve"> </w:t>
            </w:r>
            <w:r>
              <w:rPr>
                <w:sz w:val="35"/>
              </w:rPr>
              <w:t>support</w:t>
            </w:r>
            <w:r>
              <w:rPr>
                <w:spacing w:val="31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-84"/>
                <w:sz w:val="35"/>
              </w:rPr>
              <w:t xml:space="preserve"> </w:t>
            </w:r>
            <w:r>
              <w:rPr>
                <w:sz w:val="35"/>
              </w:rPr>
              <w:t>required</w:t>
            </w:r>
            <w:r>
              <w:rPr>
                <w:spacing w:val="26"/>
                <w:sz w:val="35"/>
              </w:rPr>
              <w:t xml:space="preserve"> </w:t>
            </w:r>
            <w:r>
              <w:rPr>
                <w:sz w:val="35"/>
              </w:rPr>
              <w:t>(Cost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0"/>
                <w:sz w:val="35"/>
              </w:rPr>
              <w:t xml:space="preserve"> </w:t>
            </w:r>
            <w:r>
              <w:rPr>
                <w:sz w:val="35"/>
              </w:rPr>
              <w:t>peripherals</w:t>
            </w:r>
            <w:r>
              <w:rPr>
                <w:spacing w:val="38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4"/>
                <w:sz w:val="35"/>
              </w:rPr>
              <w:t xml:space="preserve"> </w:t>
            </w:r>
            <w:r>
              <w:rPr>
                <w:sz w:val="35"/>
              </w:rPr>
              <w:t>high).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2" w:hRule="atLeast"/>
        </w:trPr>
        <w:tc>
          <w:tcPr>
            <w:tcW w:w="6245" w:type="dxa"/>
          </w:tcPr>
          <w:p>
            <w:pPr>
              <w:pStyle w:val="10"/>
              <w:spacing w:before="61" w:line="256" w:lineRule="auto"/>
              <w:ind w:left="162"/>
              <w:rPr>
                <w:sz w:val="35"/>
              </w:rPr>
            </w:pPr>
            <w:r>
              <w:rPr>
                <w:sz w:val="35"/>
              </w:rPr>
              <w:t>5.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Problem</w:t>
            </w:r>
            <w:r>
              <w:rPr>
                <w:spacing w:val="36"/>
                <w:sz w:val="35"/>
              </w:rPr>
              <w:t xml:space="preserve"> </w:t>
            </w:r>
            <w:r>
              <w:rPr>
                <w:sz w:val="35"/>
              </w:rPr>
              <w:t>oriented</w:t>
            </w:r>
            <w:r>
              <w:rPr>
                <w:spacing w:val="35"/>
                <w:sz w:val="35"/>
              </w:rPr>
              <w:t xml:space="preserve"> </w:t>
            </w:r>
            <w:r>
              <w:rPr>
                <w:sz w:val="35"/>
              </w:rPr>
              <w:t>rather</w:t>
            </w:r>
            <w:r>
              <w:rPr>
                <w:spacing w:val="25"/>
                <w:sz w:val="35"/>
              </w:rPr>
              <w:t xml:space="preserve"> </w:t>
            </w:r>
            <w:r>
              <w:rPr>
                <w:sz w:val="35"/>
              </w:rPr>
              <w:t>than</w:t>
            </w:r>
            <w:r>
              <w:rPr>
                <w:spacing w:val="18"/>
                <w:sz w:val="35"/>
              </w:rPr>
              <w:t xml:space="preserve"> </w:t>
            </w:r>
            <w:r>
              <w:rPr>
                <w:sz w:val="35"/>
              </w:rPr>
              <w:t>computer</w:t>
            </w:r>
            <w:r>
              <w:rPr>
                <w:spacing w:val="-84"/>
                <w:sz w:val="35"/>
              </w:rPr>
              <w:t xml:space="preserve"> </w:t>
            </w:r>
            <w:r>
              <w:rPr>
                <w:sz w:val="35"/>
              </w:rPr>
              <w:t>oriented.</w:t>
            </w:r>
          </w:p>
        </w:tc>
        <w:tc>
          <w:tcPr>
            <w:tcW w:w="6989" w:type="dxa"/>
            <w:vMerge w:val="restart"/>
          </w:tcPr>
          <w:p>
            <w:pPr>
              <w:pStyle w:val="10"/>
              <w:spacing w:before="61"/>
              <w:ind w:left="167"/>
              <w:rPr>
                <w:sz w:val="35"/>
              </w:rPr>
            </w:pPr>
            <w:r>
              <w:rPr>
                <w:sz w:val="35"/>
              </w:rPr>
              <w:t>5.</w:t>
            </w:r>
            <w:r>
              <w:rPr>
                <w:spacing w:val="-7"/>
                <w:sz w:val="35"/>
              </w:rPr>
              <w:t xml:space="preserve"> </w:t>
            </w:r>
            <w:r>
              <w:rPr>
                <w:sz w:val="35"/>
              </w:rPr>
              <w:t>A</w:t>
            </w:r>
            <w:r>
              <w:rPr>
                <w:spacing w:val="-14"/>
                <w:sz w:val="35"/>
              </w:rPr>
              <w:t xml:space="preserve"> </w:t>
            </w:r>
            <w:r>
              <w:rPr>
                <w:sz w:val="35"/>
              </w:rPr>
              <w:t>compiler</w:t>
            </w:r>
            <w:r>
              <w:rPr>
                <w:spacing w:val="24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10"/>
                <w:sz w:val="35"/>
              </w:rPr>
              <w:t xml:space="preserve"> </w:t>
            </w:r>
            <w:r>
              <w:rPr>
                <w:sz w:val="35"/>
              </w:rPr>
              <w:t>required</w:t>
            </w:r>
            <w:r>
              <w:rPr>
                <w:spacing w:val="26"/>
                <w:sz w:val="35"/>
              </w:rPr>
              <w:t xml:space="preserve"> </w:t>
            </w:r>
            <w:r>
              <w:rPr>
                <w:sz w:val="35"/>
              </w:rPr>
              <w:t>which</w:t>
            </w:r>
            <w:r>
              <w:rPr>
                <w:spacing w:val="23"/>
                <w:sz w:val="35"/>
              </w:rPr>
              <w:t xml:space="preserve"> </w:t>
            </w:r>
            <w:r>
              <w:rPr>
                <w:sz w:val="35"/>
              </w:rPr>
              <w:t>is</w:t>
            </w:r>
            <w:r>
              <w:rPr>
                <w:spacing w:val="5"/>
                <w:sz w:val="35"/>
              </w:rPr>
              <w:t xml:space="preserve"> </w:t>
            </w:r>
            <w:r>
              <w:rPr>
                <w:sz w:val="35"/>
              </w:rPr>
              <w:t>costly.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6245" w:type="dxa"/>
          </w:tcPr>
          <w:p>
            <w:pPr>
              <w:pStyle w:val="10"/>
              <w:spacing w:before="52"/>
              <w:ind w:left="163"/>
              <w:rPr>
                <w:sz w:val="37"/>
              </w:rPr>
            </w:pPr>
            <w:r>
              <w:rPr>
                <w:w w:val="95"/>
                <w:sz w:val="37"/>
              </w:rPr>
              <w:t>6.</w:t>
            </w:r>
            <w:r>
              <w:rPr>
                <w:spacing w:val="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Standard</w:t>
            </w:r>
            <w:r>
              <w:rPr>
                <w:spacing w:val="3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syntax</w:t>
            </w:r>
          </w:p>
        </w:tc>
        <w:tc>
          <w:tcPr>
            <w:tcW w:w="6989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4"/>
        <w:rPr>
          <w:sz w:val="20"/>
        </w:rPr>
      </w:pPr>
      <w:r>
        <w:rPr>
          <w:sz w:val="20"/>
        </w:rPr>
        <w:pict>
          <v:group id="_x0000_s1265" o:spid="_x0000_s1265" o:spt="203" style="height:82.65pt;width:714pt;" coordsize="14280,1653">
            <o:lock v:ext="edit"/>
            <v:shape id="_x0000_s1266" o:spid="_x0000_s1266" o:spt="75" type="#_x0000_t75" style="position:absolute;left:0;top:0;height:1652;width:14280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v:shape id="_x0000_s1267" o:spid="_x0000_s1267" o:spt="202" type="#_x0000_t202" style="position:absolute;left:0;top:0;height:1653;width:14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" w:line="240" w:lineRule="auto"/>
                      <w:rPr>
                        <w:sz w:val="89"/>
                      </w:rPr>
                    </w:pPr>
                  </w:p>
                  <w:p>
                    <w:pPr>
                      <w:spacing w:before="0"/>
                      <w:ind w:left="1816" w:right="0" w:firstLine="0"/>
                      <w:jc w:val="left"/>
                      <w:rPr>
                        <w:sz w:val="54"/>
                      </w:rPr>
                    </w:pPr>
                    <w:r>
                      <w:rPr>
                        <w:sz w:val="54"/>
                      </w:rPr>
                      <w:t>lication</w:t>
                    </w:r>
                    <w:r>
                      <w:rPr>
                        <w:spacing w:val="38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areas</w:t>
                    </w:r>
                    <w:r>
                      <w:rPr>
                        <w:spacing w:val="17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of</w:t>
                    </w:r>
                    <w:r>
                      <w:rPr>
                        <w:spacing w:val="20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various</w:t>
                    </w:r>
                    <w:r>
                      <w:rPr>
                        <w:spacing w:val="19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lan</w:t>
                    </w:r>
                    <w:r>
                      <w:rPr>
                        <w:spacing w:val="33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ua</w:t>
                    </w:r>
                    <w:r>
                      <w:rPr>
                        <w:spacing w:val="22"/>
                        <w:sz w:val="54"/>
                      </w:rPr>
                      <w:t xml:space="preserve"> </w:t>
                    </w:r>
                    <w:r>
                      <w:rPr>
                        <w:sz w:val="54"/>
                      </w:rPr>
                      <w:t>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6"/>
        </w:rPr>
      </w:pPr>
    </w:p>
    <w:tbl>
      <w:tblPr>
        <w:tblStyle w:val="6"/>
        <w:tblW w:w="0" w:type="auto"/>
        <w:tblInd w:w="1196" w:type="dxa"/>
        <w:tblBorders>
          <w:top w:val="single" w:color="030303" w:sz="12" w:space="0"/>
          <w:left w:val="single" w:color="030303" w:sz="12" w:space="0"/>
          <w:bottom w:val="single" w:color="030303" w:sz="12" w:space="0"/>
          <w:right w:val="single" w:color="030303" w:sz="12" w:space="0"/>
          <w:insideH w:val="single" w:color="030303" w:sz="12" w:space="0"/>
          <w:insideV w:val="single" w:color="030303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11"/>
        <w:gridCol w:w="4401"/>
        <w:gridCol w:w="4425"/>
      </w:tblGrid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 w:hRule="atLeast"/>
        </w:trPr>
        <w:tc>
          <w:tcPr>
            <w:tcW w:w="4411" w:type="dxa"/>
          </w:tcPr>
          <w:p>
            <w:pPr>
              <w:pStyle w:val="10"/>
              <w:spacing w:before="54"/>
              <w:ind w:left="819"/>
              <w:rPr>
                <w:sz w:val="37"/>
              </w:rPr>
            </w:pPr>
            <w:r>
              <w:rPr>
                <w:sz w:val="37"/>
              </w:rPr>
              <w:t>Machine</w:t>
            </w:r>
            <w:r>
              <w:rPr>
                <w:spacing w:val="29"/>
                <w:sz w:val="37"/>
              </w:rPr>
              <w:t xml:space="preserve"> </w:t>
            </w:r>
            <w:r>
              <w:rPr>
                <w:sz w:val="37"/>
              </w:rPr>
              <w:t>language</w:t>
            </w:r>
          </w:p>
        </w:tc>
        <w:tc>
          <w:tcPr>
            <w:tcW w:w="4401" w:type="dxa"/>
          </w:tcPr>
          <w:p>
            <w:pPr>
              <w:pStyle w:val="10"/>
              <w:spacing w:before="59"/>
              <w:ind w:left="740"/>
              <w:rPr>
                <w:sz w:val="37"/>
              </w:rPr>
            </w:pPr>
            <w:r>
              <w:rPr>
                <w:sz w:val="37"/>
              </w:rPr>
              <w:t>Assembly</w:t>
            </w:r>
            <w:r>
              <w:rPr>
                <w:spacing w:val="19"/>
                <w:sz w:val="37"/>
              </w:rPr>
              <w:t xml:space="preserve"> </w:t>
            </w:r>
            <w:r>
              <w:rPr>
                <w:sz w:val="37"/>
              </w:rPr>
              <w:t>language</w:t>
            </w:r>
          </w:p>
        </w:tc>
        <w:tc>
          <w:tcPr>
            <w:tcW w:w="4425" w:type="dxa"/>
          </w:tcPr>
          <w:p>
            <w:pPr>
              <w:pStyle w:val="10"/>
              <w:spacing w:before="54"/>
              <w:ind w:left="713"/>
              <w:rPr>
                <w:sz w:val="37"/>
              </w:rPr>
            </w:pPr>
            <w:r>
              <w:rPr>
                <w:sz w:val="37"/>
              </w:rPr>
              <w:t>High</w:t>
            </w:r>
            <w:r>
              <w:rPr>
                <w:spacing w:val="8"/>
                <w:sz w:val="37"/>
              </w:rPr>
              <w:t xml:space="preserve"> </w:t>
            </w:r>
            <w:r>
              <w:rPr>
                <w:sz w:val="37"/>
              </w:rPr>
              <w:t>level language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3" w:hRule="atLeast"/>
        </w:trPr>
        <w:tc>
          <w:tcPr>
            <w:tcW w:w="4411" w:type="dxa"/>
          </w:tcPr>
          <w:p>
            <w:pPr>
              <w:pStyle w:val="10"/>
              <w:spacing w:before="39" w:line="244" w:lineRule="auto"/>
              <w:ind w:left="154" w:right="1356" w:firstLine="24"/>
              <w:rPr>
                <w:rFonts w:ascii="Cambria"/>
                <w:sz w:val="36"/>
              </w:rPr>
            </w:pPr>
            <w:r>
              <w:rPr>
                <w:rFonts w:ascii="Cambria"/>
                <w:w w:val="95"/>
                <w:sz w:val="36"/>
              </w:rPr>
              <w:t>1.</w:t>
            </w:r>
            <w:r>
              <w:rPr>
                <w:rFonts w:ascii="Cambria"/>
                <w:spacing w:val="5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Small</w:t>
            </w:r>
            <w:r>
              <w:rPr>
                <w:rFonts w:ascii="Cambria"/>
                <w:spacing w:val="5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and simple</w:t>
            </w:r>
            <w:r>
              <w:rPr>
                <w:rFonts w:ascii="Cambria"/>
                <w:spacing w:val="-72"/>
                <w:w w:val="9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programs</w:t>
            </w:r>
          </w:p>
        </w:tc>
        <w:tc>
          <w:tcPr>
            <w:tcW w:w="4401" w:type="dxa"/>
          </w:tcPr>
          <w:p>
            <w:pPr>
              <w:pStyle w:val="10"/>
              <w:spacing w:before="45" w:line="249" w:lineRule="auto"/>
              <w:ind w:left="159" w:right="560" w:firstLine="4"/>
              <w:rPr>
                <w:sz w:val="36"/>
              </w:rPr>
            </w:pPr>
            <w:r>
              <w:rPr>
                <w:sz w:val="36"/>
              </w:rPr>
              <w:t>1.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Small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moderate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size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programs</w:t>
            </w:r>
          </w:p>
        </w:tc>
        <w:tc>
          <w:tcPr>
            <w:tcW w:w="4425" w:type="dxa"/>
          </w:tcPr>
          <w:p>
            <w:pPr>
              <w:pStyle w:val="10"/>
              <w:spacing w:before="35"/>
              <w:ind w:left="168"/>
              <w:rPr>
                <w:sz w:val="37"/>
              </w:rPr>
            </w:pPr>
            <w:r>
              <w:rPr>
                <w:w w:val="95"/>
                <w:sz w:val="37"/>
              </w:rPr>
              <w:t>1.</w:t>
            </w:r>
            <w:r>
              <w:rPr>
                <w:spacing w:val="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For</w:t>
            </w:r>
            <w:r>
              <w:rPr>
                <w:spacing w:val="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large</w:t>
            </w:r>
            <w:r>
              <w:rPr>
                <w:spacing w:val="19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programs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0" w:hRule="atLeast"/>
        </w:trPr>
        <w:tc>
          <w:tcPr>
            <w:tcW w:w="4411" w:type="dxa"/>
          </w:tcPr>
          <w:p>
            <w:pPr>
              <w:pStyle w:val="10"/>
              <w:spacing w:before="49" w:line="252" w:lineRule="auto"/>
              <w:ind w:left="164" w:right="792"/>
              <w:rPr>
                <w:sz w:val="36"/>
              </w:rPr>
            </w:pPr>
            <w:r>
              <w:rPr>
                <w:sz w:val="36"/>
              </w:rPr>
              <w:t>2.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Simple</w:t>
            </w:r>
            <w:r>
              <w:rPr>
                <w:spacing w:val="19"/>
                <w:sz w:val="36"/>
              </w:rPr>
              <w:t xml:space="preserve"> </w:t>
            </w:r>
            <w:r>
              <w:rPr>
                <w:sz w:val="36"/>
              </w:rPr>
              <w:t>control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applications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where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less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computation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required</w:t>
            </w:r>
          </w:p>
        </w:tc>
        <w:tc>
          <w:tcPr>
            <w:tcW w:w="4401" w:type="dxa"/>
          </w:tcPr>
          <w:p>
            <w:pPr>
              <w:pStyle w:val="10"/>
              <w:spacing w:before="49" w:line="254" w:lineRule="auto"/>
              <w:ind w:left="159" w:right="1329"/>
              <w:rPr>
                <w:sz w:val="36"/>
              </w:rPr>
            </w:pPr>
            <w:r>
              <w:rPr>
                <w:sz w:val="36"/>
              </w:rPr>
              <w:t>2.</w:t>
            </w:r>
            <w:r>
              <w:rPr>
                <w:spacing w:val="-22"/>
                <w:sz w:val="36"/>
              </w:rPr>
              <w:t xml:space="preserve"> </w:t>
            </w:r>
            <w:r>
              <w:rPr>
                <w:sz w:val="36"/>
              </w:rPr>
              <w:t>Real-time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control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applications</w:t>
            </w:r>
          </w:p>
        </w:tc>
        <w:tc>
          <w:tcPr>
            <w:tcW w:w="4425" w:type="dxa"/>
          </w:tcPr>
          <w:p>
            <w:pPr>
              <w:pStyle w:val="10"/>
              <w:spacing w:before="54" w:line="249" w:lineRule="auto"/>
              <w:ind w:left="164" w:right="443"/>
              <w:rPr>
                <w:sz w:val="36"/>
              </w:rPr>
            </w:pPr>
            <w:r>
              <w:rPr>
                <w:sz w:val="36"/>
              </w:rPr>
              <w:t>2.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Large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volume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be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processed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7" w:hRule="atLeast"/>
        </w:trPr>
        <w:tc>
          <w:tcPr>
            <w:tcW w:w="4411" w:type="dxa"/>
            <w:vMerge w:val="restart"/>
          </w:tcPr>
          <w:p>
            <w:pPr>
              <w:pStyle w:val="10"/>
              <w:spacing w:before="45" w:line="244" w:lineRule="auto"/>
              <w:ind w:left="168" w:hanging="2"/>
              <w:rPr>
                <w:sz w:val="37"/>
              </w:rPr>
            </w:pPr>
            <w:r>
              <w:rPr>
                <w:w w:val="95"/>
                <w:sz w:val="37"/>
              </w:rPr>
              <w:t>3.</w:t>
            </w:r>
            <w:r>
              <w:rPr>
                <w:spacing w:val="-5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Applications</w:t>
            </w:r>
            <w:r>
              <w:rPr>
                <w:spacing w:val="34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where</w:t>
            </w:r>
            <w:r>
              <w:rPr>
                <w:spacing w:val="-85"/>
                <w:w w:val="95"/>
                <w:sz w:val="37"/>
              </w:rPr>
              <w:t xml:space="preserve"> </w:t>
            </w:r>
            <w:r>
              <w:rPr>
                <w:sz w:val="37"/>
              </w:rPr>
              <w:t>prototype is the final</w:t>
            </w:r>
            <w:r>
              <w:rPr>
                <w:spacing w:val="-90"/>
                <w:sz w:val="37"/>
              </w:rPr>
              <w:t xml:space="preserve"> </w:t>
            </w:r>
            <w:r>
              <w:rPr>
                <w:sz w:val="37"/>
              </w:rPr>
              <w:t>product.</w:t>
            </w:r>
          </w:p>
        </w:tc>
        <w:tc>
          <w:tcPr>
            <w:tcW w:w="4401" w:type="dxa"/>
          </w:tcPr>
          <w:p>
            <w:pPr>
              <w:pStyle w:val="10"/>
              <w:spacing w:before="48" w:line="247" w:lineRule="auto"/>
              <w:ind w:left="154" w:right="387" w:hanging="8"/>
              <w:rPr>
                <w:rFonts w:ascii="Cambria"/>
                <w:sz w:val="36"/>
              </w:rPr>
            </w:pPr>
            <w:r>
              <w:rPr>
                <w:rFonts w:ascii="Cambria"/>
                <w:w w:val="95"/>
                <w:sz w:val="36"/>
              </w:rPr>
              <w:t>3.</w:t>
            </w:r>
            <w:r>
              <w:rPr>
                <w:rFonts w:ascii="Cambria"/>
                <w:spacing w:val="23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Small</w:t>
            </w:r>
            <w:r>
              <w:rPr>
                <w:rFonts w:ascii="Cambria"/>
                <w:spacing w:val="23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volume</w:t>
            </w:r>
            <w:r>
              <w:rPr>
                <w:rFonts w:ascii="Cambria"/>
                <w:spacing w:val="21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of</w:t>
            </w:r>
            <w:r>
              <w:rPr>
                <w:rFonts w:ascii="Cambria"/>
                <w:spacing w:val="-9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data</w:t>
            </w:r>
            <w:r>
              <w:rPr>
                <w:rFonts w:ascii="Cambria"/>
                <w:spacing w:val="8"/>
                <w:w w:val="95"/>
                <w:sz w:val="36"/>
              </w:rPr>
              <w:t xml:space="preserve"> </w:t>
            </w:r>
            <w:r>
              <w:rPr>
                <w:rFonts w:ascii="Cambria"/>
                <w:w w:val="95"/>
                <w:sz w:val="36"/>
              </w:rPr>
              <w:t>to</w:t>
            </w:r>
            <w:r>
              <w:rPr>
                <w:rFonts w:ascii="Cambria"/>
                <w:spacing w:val="-72"/>
                <w:w w:val="9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be</w:t>
            </w:r>
            <w:r>
              <w:rPr>
                <w:rFonts w:ascii="Cambria"/>
                <w:spacing w:val="-8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processed</w:t>
            </w:r>
          </w:p>
        </w:tc>
        <w:tc>
          <w:tcPr>
            <w:tcW w:w="4425" w:type="dxa"/>
          </w:tcPr>
          <w:p>
            <w:pPr>
              <w:pStyle w:val="10"/>
              <w:spacing w:before="54" w:line="254" w:lineRule="auto"/>
              <w:ind w:left="165" w:right="470" w:hanging="3"/>
              <w:rPr>
                <w:sz w:val="36"/>
              </w:rPr>
            </w:pPr>
            <w:r>
              <w:rPr>
                <w:sz w:val="36"/>
              </w:rPr>
              <w:t>3.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Large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computations</w:t>
            </w:r>
            <w:r>
              <w:rPr>
                <w:spacing w:val="11"/>
                <w:sz w:val="36"/>
              </w:rPr>
              <w:t xml:space="preserve"> </w:t>
            </w:r>
            <w:r>
              <w:rPr>
                <w:sz w:val="36"/>
              </w:rPr>
              <w:t>are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required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441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</w:tcPr>
          <w:p>
            <w:pPr>
              <w:pStyle w:val="10"/>
              <w:spacing w:before="35" w:line="247" w:lineRule="auto"/>
              <w:ind w:left="159" w:right="915" w:hanging="3"/>
              <w:rPr>
                <w:sz w:val="37"/>
              </w:rPr>
            </w:pPr>
            <w:r>
              <w:rPr>
                <w:spacing w:val="-1"/>
                <w:sz w:val="37"/>
              </w:rPr>
              <w:t>4.</w:t>
            </w:r>
            <w:r>
              <w:rPr>
                <w:spacing w:val="-22"/>
                <w:sz w:val="37"/>
              </w:rPr>
              <w:t xml:space="preserve"> </w:t>
            </w:r>
            <w:r>
              <w:rPr>
                <w:spacing w:val="-1"/>
                <w:sz w:val="37"/>
              </w:rPr>
              <w:t>Cost</w:t>
            </w:r>
            <w:r>
              <w:rPr>
                <w:spacing w:val="-13"/>
                <w:sz w:val="37"/>
              </w:rPr>
              <w:t xml:space="preserve"> </w:t>
            </w:r>
            <w:r>
              <w:rPr>
                <w:spacing w:val="-1"/>
                <w:sz w:val="37"/>
              </w:rPr>
              <w:t>of</w:t>
            </w:r>
            <w:r>
              <w:rPr>
                <w:spacing w:val="-20"/>
                <w:sz w:val="37"/>
              </w:rPr>
              <w:t xml:space="preserve"> </w:t>
            </w:r>
            <w:r>
              <w:rPr>
                <w:spacing w:val="-1"/>
                <w:sz w:val="37"/>
              </w:rPr>
              <w:t>memory</w:t>
            </w:r>
            <w:r>
              <w:rPr>
                <w:sz w:val="37"/>
              </w:rPr>
              <w:t xml:space="preserve"> is</w:t>
            </w:r>
            <w:r>
              <w:rPr>
                <w:spacing w:val="-22"/>
                <w:sz w:val="37"/>
              </w:rPr>
              <w:t xml:space="preserve"> </w:t>
            </w:r>
            <w:r>
              <w:rPr>
                <w:sz w:val="37"/>
              </w:rPr>
              <w:t>a</w:t>
            </w:r>
            <w:r>
              <w:rPr>
                <w:spacing w:val="-89"/>
                <w:sz w:val="37"/>
              </w:rPr>
              <w:t xml:space="preserve"> </w:t>
            </w:r>
            <w:r>
              <w:rPr>
                <w:sz w:val="37"/>
              </w:rPr>
              <w:t>consideration</w:t>
            </w:r>
          </w:p>
        </w:tc>
        <w:tc>
          <w:tcPr>
            <w:tcW w:w="4425" w:type="dxa"/>
          </w:tcPr>
          <w:p>
            <w:pPr>
              <w:pStyle w:val="10"/>
              <w:spacing w:before="45"/>
              <w:ind w:left="162"/>
              <w:rPr>
                <w:sz w:val="36"/>
              </w:rPr>
            </w:pPr>
            <w:r>
              <w:rPr>
                <w:w w:val="95"/>
                <w:sz w:val="36"/>
              </w:rPr>
              <w:t>4.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Applications</w:t>
            </w:r>
            <w:r>
              <w:rPr>
                <w:spacing w:val="7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having</w:t>
            </w:r>
            <w:r>
              <w:rPr>
                <w:spacing w:val="4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large</w:t>
            </w:r>
          </w:p>
          <w:p>
            <w:pPr>
              <w:pStyle w:val="10"/>
              <w:spacing w:before="13"/>
              <w:ind w:left="164"/>
              <w:rPr>
                <w:sz w:val="37"/>
              </w:rPr>
            </w:pPr>
            <w:r>
              <w:rPr>
                <w:sz w:val="37"/>
              </w:rPr>
              <w:t>memories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3" w:hRule="atLeast"/>
        </w:trPr>
        <w:tc>
          <w:tcPr>
            <w:tcW w:w="441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vMerge w:val="restart"/>
          </w:tcPr>
          <w:p>
            <w:pPr>
              <w:pStyle w:val="10"/>
              <w:spacing w:before="45" w:line="254" w:lineRule="auto"/>
              <w:ind w:left="156" w:firstLine="3"/>
              <w:rPr>
                <w:sz w:val="36"/>
              </w:rPr>
            </w:pPr>
            <w:r>
              <w:rPr>
                <w:sz w:val="36"/>
              </w:rPr>
              <w:t>5.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training</w:t>
            </w:r>
            <w:r>
              <w:rPr>
                <w:spacing w:val="16"/>
                <w:sz w:val="36"/>
              </w:rPr>
              <w:t xml:space="preserve"> </w:t>
            </w:r>
            <w:r>
              <w:rPr>
                <w:sz w:val="36"/>
              </w:rPr>
              <w:t>kits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industrial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applications.</w:t>
            </w:r>
          </w:p>
        </w:tc>
        <w:tc>
          <w:tcPr>
            <w:tcW w:w="4425" w:type="dxa"/>
          </w:tcPr>
          <w:p>
            <w:pPr>
              <w:pStyle w:val="10"/>
              <w:spacing w:before="49" w:line="249" w:lineRule="auto"/>
              <w:ind w:left="165"/>
              <w:rPr>
                <w:sz w:val="36"/>
              </w:rPr>
            </w:pPr>
            <w:r>
              <w:rPr>
                <w:w w:val="95"/>
                <w:sz w:val="36"/>
              </w:rPr>
              <w:t>5.</w:t>
            </w:r>
            <w:r>
              <w:rPr>
                <w:spacing w:val="4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Complex</w:t>
            </w:r>
            <w:r>
              <w:rPr>
                <w:spacing w:val="7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mathematical</w:t>
            </w:r>
            <w:r>
              <w:rPr>
                <w:spacing w:val="-82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computations</w:t>
            </w:r>
          </w:p>
        </w:tc>
      </w:tr>
      <w:tr>
        <w:tblPrEx>
          <w:tblBorders>
            <w:top w:val="single" w:color="030303" w:sz="12" w:space="0"/>
            <w:left w:val="single" w:color="030303" w:sz="12" w:space="0"/>
            <w:bottom w:val="single" w:color="030303" w:sz="12" w:space="0"/>
            <w:right w:val="single" w:color="030303" w:sz="12" w:space="0"/>
            <w:insideH w:val="single" w:color="030303" w:sz="12" w:space="0"/>
            <w:insideV w:val="single" w:color="030303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8" w:hRule="atLeast"/>
        </w:trPr>
        <w:tc>
          <w:tcPr>
            <w:tcW w:w="441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25" w:type="dxa"/>
          </w:tcPr>
          <w:p>
            <w:pPr>
              <w:pStyle w:val="10"/>
              <w:spacing w:before="48" w:line="247" w:lineRule="auto"/>
              <w:ind w:left="159" w:right="336" w:hanging="5"/>
              <w:rPr>
                <w:rFonts w:ascii="Cambria"/>
                <w:sz w:val="36"/>
              </w:rPr>
            </w:pPr>
            <w:r>
              <w:rPr>
                <w:rFonts w:ascii="Cambria"/>
                <w:w w:val="95"/>
                <w:sz w:val="36"/>
              </w:rPr>
              <w:t>6. Applications where high</w:t>
            </w:r>
            <w:r>
              <w:rPr>
                <w:rFonts w:ascii="Cambria"/>
                <w:spacing w:val="-73"/>
                <w:w w:val="95"/>
                <w:sz w:val="36"/>
              </w:rPr>
              <w:t xml:space="preserve"> </w:t>
            </w:r>
            <w:r>
              <w:rPr>
                <w:rFonts w:ascii="Cambria"/>
                <w:w w:val="90"/>
                <w:sz w:val="36"/>
              </w:rPr>
              <w:t>cost</w:t>
            </w:r>
            <w:r>
              <w:rPr>
                <w:rFonts w:ascii="Cambria"/>
                <w:spacing w:val="34"/>
                <w:w w:val="90"/>
                <w:sz w:val="36"/>
              </w:rPr>
              <w:t xml:space="preserve"> </w:t>
            </w:r>
            <w:r>
              <w:rPr>
                <w:rFonts w:ascii="Cambria"/>
                <w:w w:val="90"/>
                <w:sz w:val="36"/>
              </w:rPr>
              <w:t>is</w:t>
            </w:r>
            <w:r>
              <w:rPr>
                <w:rFonts w:ascii="Cambria"/>
                <w:spacing w:val="-12"/>
                <w:w w:val="90"/>
                <w:sz w:val="36"/>
              </w:rPr>
              <w:t xml:space="preserve"> </w:t>
            </w:r>
            <w:r>
              <w:rPr>
                <w:rFonts w:ascii="Cambria"/>
                <w:w w:val="90"/>
                <w:sz w:val="36"/>
              </w:rPr>
              <w:t>justified</w:t>
            </w:r>
          </w:p>
        </w:tc>
      </w:tr>
    </w:tbl>
    <w:p>
      <w:pPr>
        <w:spacing w:after="0" w:line="247" w:lineRule="auto"/>
        <w:rPr>
          <w:rFonts w:ascii="Cambria"/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459740</wp:posOffset>
            </wp:positionH>
            <wp:positionV relativeFrom="page">
              <wp:posOffset>457200</wp:posOffset>
            </wp:positionV>
            <wp:extent cx="9067800" cy="1021080"/>
            <wp:effectExtent l="0" t="0" r="0" b="0"/>
            <wp:wrapNone/>
            <wp:docPr id="2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</w:p>
    <w:p>
      <w:pPr>
        <w:pStyle w:val="7"/>
        <w:tabs>
          <w:tab w:val="left" w:pos="10150"/>
          <w:tab w:val="left" w:pos="11087"/>
        </w:tabs>
        <w:spacing w:before="78" w:line="254" w:lineRule="auto"/>
        <w:ind w:left="1585" w:right="1901" w:firstLine="302"/>
      </w:pPr>
      <w:r>
        <w:rPr>
          <w:w w:val="95"/>
        </w:rPr>
        <w:t>n</w:t>
      </w:r>
      <w:r>
        <w:rPr>
          <w:spacing w:val="19"/>
          <w:w w:val="95"/>
        </w:rPr>
        <w:t xml:space="preserve"> </w:t>
      </w:r>
      <w:r>
        <w:rPr>
          <w:w w:val="95"/>
        </w:rPr>
        <w:t>microcomputer</w:t>
      </w:r>
      <w:r>
        <w:rPr>
          <w:spacing w:val="94"/>
          <w:w w:val="95"/>
        </w:rPr>
        <w:t xml:space="preserve"> </w:t>
      </w:r>
      <w:r>
        <w:rPr>
          <w:w w:val="95"/>
        </w:rPr>
        <w:t>future</w:t>
      </w:r>
      <w:r>
        <w:rPr>
          <w:spacing w:val="41"/>
          <w:w w:val="95"/>
        </w:rPr>
        <w:t xml:space="preserve"> </w:t>
      </w:r>
      <w:r>
        <w:rPr>
          <w:w w:val="95"/>
        </w:rPr>
        <w:t>trends</w:t>
      </w:r>
      <w:r>
        <w:rPr>
          <w:spacing w:val="43"/>
          <w:w w:val="95"/>
        </w:rPr>
        <w:t xml:space="preserve"> </w:t>
      </w:r>
      <w:r>
        <w:rPr>
          <w:w w:val="95"/>
        </w:rPr>
        <w:t>favor's</w:t>
      </w:r>
      <w:r>
        <w:rPr>
          <w:w w:val="95"/>
        </w:rPr>
        <w:tab/>
      </w:r>
      <w:r>
        <w:t>ig</w:t>
      </w:r>
      <w:r>
        <w:tab/>
      </w:r>
      <w:r>
        <w:rPr>
          <w:w w:val="95"/>
        </w:rPr>
        <w:t>evel</w:t>
      </w:r>
      <w:r>
        <w:rPr>
          <w:spacing w:val="47"/>
          <w:w w:val="95"/>
        </w:rPr>
        <w:t xml:space="preserve"> </w:t>
      </w:r>
      <w:r>
        <w:rPr>
          <w:w w:val="95"/>
        </w:rPr>
        <w:t>language</w:t>
      </w:r>
      <w:r>
        <w:rPr>
          <w:spacing w:val="-123"/>
          <w:w w:val="95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reasons:</w:t>
      </w:r>
    </w:p>
    <w:p>
      <w:pPr>
        <w:pStyle w:val="7"/>
        <w:spacing w:before="95" w:line="295" w:lineRule="auto"/>
        <w:ind w:left="2154" w:right="2613" w:firstLine="1"/>
      </w:pPr>
      <w:r>
        <w:pict>
          <v:group id="_x0000_s1268" o:spid="_x0000_s1268" o:spt="203" style="position:absolute;left:0pt;margin-left:82.3pt;margin-top:85.65pt;height:18pt;width:18pt;mso-position-horizontal-relative:page;z-index:251664384;mso-width-relative:page;mso-height-relative:page;" coordorigin="1646,1713" coordsize="360,360">
            <o:lock v:ext="edit"/>
            <v:line id="_x0000_s1269" o:spid="_x0000_s1269" o:spt="20" style="position:absolute;left:1646;top:2066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70" o:spid="_x0000_s1270" style="position:absolute;left:1646;top:1713;height:360;width:360;" filled="f" stroked="t" coordorigin="1646,1713" coordsize="360,360" path="m1646,1720l2006,1720m1654,2073l1654,1713e">
              <v:path arrowok="t"/>
              <v:fill on="f" focussize="0,0"/>
              <v:stroke weight="0.72pt" color="#000000"/>
              <v:imagedata o:title=""/>
              <o:lock v:ext="edit"/>
            </v:shape>
            <v:line id="_x0000_s1271" o:spid="_x0000_s1271" o:spt="20" style="position:absolute;left:1999;top:1713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pict>
          <v:group id="_x0000_s1272" o:spid="_x0000_s1272" o:spt="203" style="position:absolute;left:0pt;margin-left:82.3pt;margin-top:48.2pt;height:18pt;width:18pt;mso-position-horizontal-relative:page;z-index:251664384;mso-width-relative:page;mso-height-relative:page;" coordorigin="1646,964" coordsize="360,360">
            <o:lock v:ext="edit"/>
            <v:line id="_x0000_s1273" o:spid="_x0000_s1273" o:spt="20" style="position:absolute;left:1646;top:1317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74" o:spid="_x0000_s1274" style="position:absolute;left:1646;top:964;height:360;width:360;" filled="f" stroked="t" coordorigin="1646,964" coordsize="360,360" path="m1646,971l2006,971m1654,1324l1654,964e">
              <v:path arrowok="t"/>
              <v:fill on="f" focussize="0,0"/>
              <v:stroke weight="0.72pt" color="#000000"/>
              <v:imagedata o:title=""/>
              <o:lock v:ext="edit"/>
            </v:shape>
            <v:line id="_x0000_s1275" o:spid="_x0000_s1275" o:spt="20" style="position:absolute;left:1999;top:964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pict>
          <v:group id="_x0000_s1276" o:spid="_x0000_s1276" o:spt="203" style="position:absolute;left:0pt;margin-left:82.3pt;margin-top:10.75pt;height:18pt;width:18pt;mso-position-horizontal-relative:page;z-index:251665408;mso-width-relative:page;mso-height-relative:page;" coordorigin="1646,215" coordsize="360,360">
            <o:lock v:ext="edit"/>
            <v:line id="_x0000_s1277" o:spid="_x0000_s1277" o:spt="20" style="position:absolute;left:1646;top:568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78" o:spid="_x0000_s1278" style="position:absolute;left:1646;top:215;height:360;width:360;" filled="f" stroked="t" coordorigin="1646,215" coordsize="360,360" path="m1646,223l2006,223m1654,575l1654,215e">
              <v:path arrowok="t"/>
              <v:fill on="f" focussize="0,0"/>
              <v:stroke weight="0.72pt" color="#000000"/>
              <v:imagedata o:title=""/>
              <o:lock v:ext="edit"/>
            </v:shape>
            <v:line id="_x0000_s1279" o:spid="_x0000_s1279" o:spt="20" style="position:absolute;left:1999;top:215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t>Hardware and memory becoming less expensive.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rPr>
          <w:spacing w:val="-17"/>
        </w:rPr>
        <w:t xml:space="preserve"> </w:t>
      </w:r>
      <w:r>
        <w:rPr>
          <w:spacing w:val="-1"/>
        </w:rPr>
        <w:t>size</w:t>
      </w:r>
      <w:r>
        <w:rPr>
          <w:spacing w:val="-29"/>
        </w:rPr>
        <w:t xml:space="preserve"> </w:t>
      </w:r>
      <w:r>
        <w:rPr>
          <w:spacing w:val="-1"/>
        </w:rPr>
        <w:t>of</w:t>
      </w:r>
      <w:r>
        <w:rPr>
          <w:spacing w:val="-32"/>
        </w:rPr>
        <w:t xml:space="preserve"> </w:t>
      </w:r>
      <w:r>
        <w:rPr>
          <w:spacing w:val="-1"/>
        </w:rPr>
        <w:t>memory</w:t>
      </w:r>
      <w:r>
        <w:rPr>
          <w:spacing w:val="-5"/>
        </w:rPr>
        <w:t xml:space="preserve"> </w:t>
      </w:r>
      <w:r>
        <w:rPr>
          <w:spacing w:val="-1"/>
        </w:rPr>
        <w:t>chips</w:t>
      </w:r>
      <w:r>
        <w:rPr>
          <w:spacing w:val="-24"/>
        </w:rPr>
        <w:t xml:space="preserve"> </w:t>
      </w:r>
      <w:r>
        <w:rPr>
          <w:spacing w:val="-1"/>
        </w:rPr>
        <w:t>are</w:t>
      </w:r>
      <w:r>
        <w:rPr>
          <w:spacing w:val="-30"/>
        </w:rPr>
        <w:t xml:space="preserve"> </w:t>
      </w:r>
      <w:r>
        <w:rPr>
          <w:spacing w:val="-1"/>
        </w:rPr>
        <w:t>available</w:t>
      </w:r>
      <w:r>
        <w:rPr>
          <w:spacing w:val="-16"/>
        </w:rPr>
        <w:t xml:space="preserve"> </w:t>
      </w:r>
      <w:r>
        <w:rPr>
          <w:spacing w:val="-1"/>
        </w:rPr>
        <w:t>at</w:t>
      </w:r>
      <w:r>
        <w:rPr>
          <w:spacing w:val="-25"/>
        </w:rPr>
        <w:t xml:space="preserve"> </w:t>
      </w:r>
      <w:r>
        <w:rPr>
          <w:spacing w:val="-1"/>
        </w:rPr>
        <w:t>low</w:t>
      </w:r>
      <w:r>
        <w:rPr>
          <w:spacing w:val="-28"/>
        </w:rPr>
        <w:t xml:space="preserve"> </w:t>
      </w:r>
      <w:r>
        <w:rPr>
          <w:spacing w:val="-1"/>
        </w:rPr>
        <w:t>cost.</w:t>
      </w:r>
      <w:r>
        <w:rPr>
          <w:spacing w:val="-129"/>
        </w:rPr>
        <w:t xml:space="preserve"> </w:t>
      </w:r>
      <w:r>
        <w:t>Compilers</w:t>
      </w:r>
      <w:r>
        <w:rPr>
          <w:spacing w:val="41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easily</w:t>
      </w:r>
      <w:r>
        <w:rPr>
          <w:spacing w:val="19"/>
        </w:rPr>
        <w:t xml:space="preserve"> </w:t>
      </w:r>
      <w:r>
        <w:t>available</w:t>
      </w:r>
    </w:p>
    <w:p>
      <w:pPr>
        <w:pStyle w:val="7"/>
        <w:spacing w:before="2"/>
        <w:ind w:left="2154"/>
      </w:pPr>
      <w:r>
        <w:pict>
          <v:group id="_x0000_s1280" o:spid="_x0000_s1280" o:spt="203" style="position:absolute;left:0pt;margin-left:82.3pt;margin-top:5.85pt;height:18pt;width:18pt;mso-position-horizontal-relative:page;z-index:251663360;mso-width-relative:page;mso-height-relative:page;" coordorigin="1646,118" coordsize="360,360">
            <o:lock v:ext="edit"/>
            <v:line id="_x0000_s1281" o:spid="_x0000_s1281" o:spt="20" style="position:absolute;left:1646;top:470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82" o:spid="_x0000_s1282" style="position:absolute;left:1646;top:117;height:360;width:360;" filled="f" stroked="t" coordorigin="1646,118" coordsize="360,360" path="m1646,125l2006,125m1654,478l1654,118e">
              <v:path arrowok="t"/>
              <v:fill on="f" focussize="0,0"/>
              <v:stroke weight="0.72pt" color="#000000"/>
              <v:imagedata o:title=""/>
              <o:lock v:ext="edit"/>
            </v:shape>
            <v:line id="_x0000_s1283" o:spid="_x0000_s1283" o:spt="20" style="position:absolute;left:1999;top:118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rPr>
          <w:w w:val="95"/>
        </w:rPr>
        <w:t>Efficient</w:t>
      </w:r>
      <w:r>
        <w:rPr>
          <w:spacing w:val="58"/>
          <w:w w:val="95"/>
        </w:rPr>
        <w:t xml:space="preserve"> </w:t>
      </w:r>
      <w:r>
        <w:rPr>
          <w:w w:val="95"/>
        </w:rPr>
        <w:t>high</w:t>
      </w:r>
      <w:r>
        <w:rPr>
          <w:spacing w:val="35"/>
          <w:w w:val="95"/>
        </w:rPr>
        <w:t xml:space="preserve"> </w:t>
      </w:r>
      <w:r>
        <w:rPr>
          <w:w w:val="95"/>
        </w:rPr>
        <w:t>level</w:t>
      </w:r>
      <w:r>
        <w:rPr>
          <w:spacing w:val="42"/>
          <w:w w:val="95"/>
        </w:rPr>
        <w:t xml:space="preserve"> </w:t>
      </w:r>
      <w:r>
        <w:rPr>
          <w:w w:val="95"/>
        </w:rPr>
        <w:t>language</w:t>
      </w:r>
      <w:r>
        <w:rPr>
          <w:spacing w:val="45"/>
          <w:w w:val="95"/>
        </w:rPr>
        <w:t xml:space="preserve"> </w:t>
      </w:r>
      <w:r>
        <w:rPr>
          <w:w w:val="95"/>
        </w:rPr>
        <w:t>are</w:t>
      </w:r>
      <w:r>
        <w:rPr>
          <w:spacing w:val="25"/>
          <w:w w:val="95"/>
        </w:rPr>
        <w:t xml:space="preserve"> </w:t>
      </w:r>
      <w:r>
        <w:rPr>
          <w:w w:val="95"/>
        </w:rPr>
        <w:t>developed</w:t>
      </w:r>
    </w:p>
    <w:p>
      <w:pPr>
        <w:spacing w:after="0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84" o:spid="_x0000_s1284" o:spt="203" style="height:106.8pt;width:721pt;" coordsize="14420,2136">
            <o:lock v:ext="edit"/>
            <v:shape id="_x0000_s1285" o:spid="_x0000_s1285" o:spt="75" type="#_x0000_t75" style="position:absolute;left:0;top:0;height:1944;width:14420;" filled="f" stroked="f" coordsize="21600,21600">
              <v:path/>
              <v:fill on="f" focussize="0,0"/>
              <v:stroke on="f"/>
              <v:imagedata r:id="rId64" o:title=""/>
              <o:lock v:ext="edit" aspectratio="t"/>
            </v:shape>
            <v:shape id="_x0000_s1286" o:spid="_x0000_s1286" o:spt="202" type="#_x0000_t202" style="position:absolute;left:0;top:0;height:2136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" w:line="240" w:lineRule="auto"/>
                      <w:rPr>
                        <w:sz w:val="90"/>
                      </w:rPr>
                    </w:pPr>
                  </w:p>
                  <w:p>
                    <w:pPr>
                      <w:spacing w:before="0"/>
                      <w:ind w:left="1152" w:right="0" w:firstLine="0"/>
                      <w:jc w:val="left"/>
                      <w:rPr>
                        <w:sz w:val="95"/>
                      </w:rPr>
                    </w:pPr>
                    <w:r>
                      <w:rPr>
                        <w:color w:val="464646"/>
                        <w:w w:val="95"/>
                        <w:sz w:val="95"/>
                      </w:rPr>
                      <w:t>TACK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tabs>
          <w:tab w:val="left" w:pos="12537"/>
        </w:tabs>
        <w:spacing w:before="95" w:line="244" w:lineRule="auto"/>
        <w:ind w:left="2018" w:right="1607" w:firstLine="2"/>
      </w:pPr>
      <w: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7211060</wp:posOffset>
            </wp:positionH>
            <wp:positionV relativeFrom="paragraph">
              <wp:posOffset>142875</wp:posOffset>
            </wp:positionV>
            <wp:extent cx="615950" cy="237490"/>
            <wp:effectExtent l="0" t="0" r="0" b="0"/>
            <wp:wrapNone/>
            <wp:docPr id="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61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23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Stack</w:t>
      </w:r>
      <w:r>
        <w:rPr>
          <w:spacing w:val="73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set</w:t>
      </w:r>
      <w:r>
        <w:rPr>
          <w:spacing w:val="60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memory</w:t>
      </w:r>
      <w:r>
        <w:rPr>
          <w:spacing w:val="89"/>
        </w:rPr>
        <w:t xml:space="preserve"> </w:t>
      </w:r>
      <w:r>
        <w:t>locations</w:t>
      </w:r>
      <w:r>
        <w:rPr>
          <w:spacing w:val="85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tab/>
      </w:r>
      <w:r>
        <w:rPr>
          <w:w w:val="95"/>
        </w:rPr>
        <w:t>memory</w:t>
      </w:r>
      <w:r>
        <w:rPr>
          <w:spacing w:val="-123"/>
          <w:w w:val="95"/>
        </w:rPr>
        <w:t xml:space="preserve"> </w:t>
      </w:r>
      <w:r>
        <w:t>specified</w:t>
      </w:r>
      <w:r>
        <w:rPr>
          <w:spacing w:val="2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programmer</w:t>
      </w:r>
      <w:r>
        <w:rPr>
          <w:spacing w:val="3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program.</w:t>
      </w:r>
    </w:p>
    <w:p>
      <w:pPr>
        <w:pStyle w:val="7"/>
        <w:spacing w:before="134" w:line="244" w:lineRule="auto"/>
        <w:ind w:left="2020" w:right="1573" w:hanging="1"/>
      </w:pPr>
      <w:r>
        <w:t>These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130"/>
        </w:rPr>
        <w:t xml:space="preserve"> </w:t>
      </w:r>
      <w:r>
        <w:t>temporarily</w:t>
      </w:r>
      <w:r>
        <w:rPr>
          <w:spacing w:val="34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execution</w:t>
      </w:r>
      <w:r>
        <w:rPr>
          <w:spacing w:val="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program.</w:t>
      </w:r>
    </w:p>
    <w:p>
      <w:pPr>
        <w:pStyle w:val="4"/>
        <w:spacing w:before="120"/>
        <w:ind w:left="2019"/>
      </w:pP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beginning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stack</w:t>
      </w:r>
      <w:r>
        <w:rPr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3"/>
          <w:w w:val="95"/>
        </w:rPr>
        <w:t xml:space="preserve"> </w:t>
      </w:r>
      <w:r>
        <w:rPr>
          <w:w w:val="95"/>
        </w:rPr>
        <w:t>defined</w:t>
      </w:r>
      <w:r>
        <w:rPr>
          <w:spacing w:val="24"/>
          <w:w w:val="95"/>
        </w:rPr>
        <w:t xml:space="preserve"> </w:t>
      </w:r>
      <w:r>
        <w:rPr>
          <w:w w:val="95"/>
        </w:rPr>
        <w:t>using:</w:t>
      </w:r>
    </w:p>
    <w:p>
      <w:pPr>
        <w:tabs>
          <w:tab w:val="left" w:pos="5063"/>
          <w:tab w:val="left" w:pos="9395"/>
        </w:tabs>
        <w:spacing w:before="255"/>
        <w:ind w:left="4062" w:right="0" w:firstLine="0"/>
        <w:jc w:val="left"/>
        <w:rPr>
          <w:sz w:val="40"/>
        </w:rPr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5187315</wp:posOffset>
            </wp:positionH>
            <wp:positionV relativeFrom="paragraph">
              <wp:posOffset>206375</wp:posOffset>
            </wp:positionV>
            <wp:extent cx="536575" cy="103505"/>
            <wp:effectExtent l="0" t="0" r="0" b="0"/>
            <wp:wrapNone/>
            <wp:docPr id="3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2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10"/>
          <w:sz w:val="40"/>
        </w:rPr>
        <w:t>LXI</w:t>
      </w:r>
      <w:r>
        <w:rPr>
          <w:w w:val="90"/>
          <w:position w:val="10"/>
          <w:sz w:val="40"/>
        </w:rPr>
        <w:tab/>
      </w:r>
      <w:r>
        <w:rPr>
          <w:spacing w:val="-1"/>
          <w:w w:val="80"/>
          <w:position w:val="10"/>
          <w:sz w:val="40"/>
        </w:rPr>
        <w:t>SP,</w:t>
      </w:r>
      <w:r>
        <w:rPr>
          <w:spacing w:val="81"/>
          <w:position w:val="10"/>
          <w:sz w:val="40"/>
        </w:rPr>
        <w:t xml:space="preserve"> </w:t>
      </w:r>
      <w:r>
        <w:rPr>
          <w:spacing w:val="-1"/>
          <w:w w:val="55"/>
          <w:position w:val="10"/>
          <w:sz w:val="40"/>
        </w:rPr>
        <w:t>+</w:t>
      </w:r>
      <w:r>
        <w:rPr>
          <w:spacing w:val="16"/>
          <w:position w:val="10"/>
          <w:sz w:val="40"/>
        </w:rPr>
        <w:t xml:space="preserve"> </w:t>
      </w:r>
      <w:r>
        <w:rPr>
          <w:spacing w:val="-1"/>
          <w:w w:val="55"/>
          <w:position w:val="10"/>
          <w:sz w:val="40"/>
        </w:rPr>
        <w:t>+</w:t>
      </w:r>
      <w:r>
        <w:rPr>
          <w:spacing w:val="16"/>
          <w:position w:val="10"/>
          <w:sz w:val="40"/>
        </w:rPr>
        <w:t xml:space="preserve"> </w:t>
      </w:r>
      <w:r>
        <w:rPr>
          <w:spacing w:val="-1"/>
          <w:w w:val="55"/>
          <w:position w:val="10"/>
          <w:sz w:val="40"/>
        </w:rPr>
        <w:t>+</w:t>
      </w:r>
      <w:r>
        <w:rPr>
          <w:spacing w:val="12"/>
          <w:position w:val="10"/>
          <w:sz w:val="40"/>
        </w:rPr>
        <w:t xml:space="preserve"> </w:t>
      </w:r>
      <w:r>
        <w:rPr>
          <w:spacing w:val="-1"/>
          <w:w w:val="55"/>
          <w:position w:val="10"/>
          <w:sz w:val="40"/>
        </w:rPr>
        <w:t>+</w:t>
      </w:r>
      <w:r>
        <w:rPr>
          <w:spacing w:val="35"/>
          <w:w w:val="55"/>
          <w:position w:val="10"/>
          <w:sz w:val="40"/>
        </w:rPr>
        <w:t xml:space="preserve"> </w:t>
      </w:r>
      <w:r>
        <w:rPr>
          <w:spacing w:val="-1"/>
          <w:w w:val="80"/>
          <w:position w:val="10"/>
          <w:sz w:val="40"/>
        </w:rPr>
        <w:t>....</w:t>
      </w:r>
      <w:r>
        <w:rPr>
          <w:spacing w:val="-31"/>
          <w:w w:val="80"/>
          <w:position w:val="10"/>
          <w:sz w:val="40"/>
        </w:rPr>
        <w:t xml:space="preserve"> </w:t>
      </w:r>
      <w:r>
        <w:rPr>
          <w:w w:val="55"/>
          <w:position w:val="10"/>
          <w:sz w:val="40"/>
        </w:rPr>
        <w:t>+</w:t>
      </w:r>
      <w:r>
        <w:rPr>
          <w:spacing w:val="11"/>
          <w:position w:val="10"/>
          <w:sz w:val="40"/>
        </w:rPr>
        <w:t xml:space="preserve"> </w:t>
      </w:r>
      <w:r>
        <w:rPr>
          <w:w w:val="55"/>
          <w:position w:val="10"/>
          <w:sz w:val="40"/>
        </w:rPr>
        <w:t>+</w:t>
      </w:r>
      <w:r>
        <w:rPr>
          <w:w w:val="55"/>
          <w:sz w:val="40"/>
        </w:rPr>
        <w:t>-</w:t>
      </w:r>
      <w:r>
        <w:rPr>
          <w:spacing w:val="-9"/>
          <w:w w:val="55"/>
          <w:sz w:val="40"/>
        </w:rPr>
        <w:t xml:space="preserve"> </w:t>
      </w:r>
      <w:r>
        <w:rPr>
          <w:w w:val="55"/>
          <w:sz w:val="40"/>
        </w:rPr>
        <w:t>•-</w:t>
      </w:r>
      <w:r>
        <w:rPr>
          <w:spacing w:val="49"/>
          <w:w w:val="55"/>
          <w:sz w:val="40"/>
        </w:rPr>
        <w:t xml:space="preserve"> </w:t>
      </w:r>
      <w:r>
        <w:rPr>
          <w:w w:val="55"/>
          <w:sz w:val="40"/>
        </w:rPr>
        <w:t>-</w:t>
      </w:r>
      <w:r>
        <w:rPr>
          <w:spacing w:val="48"/>
          <w:w w:val="55"/>
          <w:sz w:val="40"/>
        </w:rPr>
        <w:t xml:space="preserve"> </w:t>
      </w:r>
      <w:r>
        <w:rPr>
          <w:w w:val="55"/>
          <w:sz w:val="40"/>
        </w:rPr>
        <w:t>-</w:t>
      </w:r>
      <w:r>
        <w:rPr>
          <w:w w:val="55"/>
          <w:sz w:val="40"/>
        </w:rPr>
        <w:tab/>
      </w:r>
      <w:r>
        <w:rPr>
          <w:w w:val="90"/>
          <w:sz w:val="40"/>
        </w:rPr>
        <w:t>16</w:t>
      </w:r>
      <w:r>
        <w:rPr>
          <w:spacing w:val="3"/>
          <w:w w:val="90"/>
          <w:sz w:val="40"/>
        </w:rPr>
        <w:t xml:space="preserve"> </w:t>
      </w:r>
      <w:r>
        <w:rPr>
          <w:w w:val="90"/>
          <w:sz w:val="40"/>
        </w:rPr>
        <w:t>bit</w:t>
      </w:r>
      <w:r>
        <w:rPr>
          <w:spacing w:val="-5"/>
          <w:w w:val="90"/>
          <w:sz w:val="40"/>
        </w:rPr>
        <w:t xml:space="preserve"> </w:t>
      </w:r>
      <w:r>
        <w:rPr>
          <w:w w:val="90"/>
          <w:sz w:val="40"/>
        </w:rPr>
        <w:t>address</w:t>
      </w:r>
    </w:p>
    <w:p>
      <w:pPr>
        <w:pStyle w:val="7"/>
        <w:spacing w:before="76" w:line="244" w:lineRule="auto"/>
        <w:ind w:left="2021" w:right="1574"/>
        <w:jc w:val="both"/>
      </w:pPr>
      <w:r>
        <w:t>Once the stack location is defined, storing of data bytes</w:t>
      </w:r>
      <w:r>
        <w:rPr>
          <w:spacing w:val="1"/>
        </w:rPr>
        <w:t xml:space="preserve"> </w:t>
      </w:r>
      <w:r>
        <w:t>begins at the memory address that is one less than the</w:t>
      </w:r>
      <w:r>
        <w:rPr>
          <w:spacing w:val="1"/>
        </w:rPr>
        <w:t xml:space="preserve"> </w:t>
      </w:r>
      <w:r>
        <w:t>address</w:t>
      </w:r>
      <w:r>
        <w:rPr>
          <w:spacing w:val="2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13"/>
        </w:rPr>
        <w:t xml:space="preserve"> </w:t>
      </w:r>
      <w:r>
        <w:t>pointer</w:t>
      </w:r>
      <w:r>
        <w:rPr>
          <w:spacing w:val="1"/>
        </w:rPr>
        <w:t xml:space="preserve"> </w:t>
      </w:r>
      <w:r>
        <w:t>register.</w:t>
      </w:r>
    </w:p>
    <w:p>
      <w:pPr>
        <w:spacing w:before="146" w:line="249" w:lineRule="auto"/>
        <w:ind w:left="2018" w:right="1593" w:firstLine="4"/>
        <w:jc w:val="both"/>
        <w:rPr>
          <w:sz w:val="52"/>
        </w:rPr>
      </w:pPr>
      <w:r>
        <w:rPr>
          <w:sz w:val="52"/>
        </w:rPr>
        <w:t>PUSH instruction is used to store the content of register</w:t>
      </w:r>
      <w:r>
        <w:rPr>
          <w:spacing w:val="1"/>
          <w:sz w:val="52"/>
        </w:rPr>
        <w:t xml:space="preserve"> </w:t>
      </w:r>
      <w:r>
        <w:rPr>
          <w:sz w:val="52"/>
        </w:rPr>
        <w:t>pair</w:t>
      </w:r>
      <w:r>
        <w:rPr>
          <w:spacing w:val="16"/>
          <w:sz w:val="52"/>
        </w:rPr>
        <w:t xml:space="preserve"> </w:t>
      </w:r>
      <w:r>
        <w:rPr>
          <w:sz w:val="52"/>
        </w:rPr>
        <w:t>on</w:t>
      </w:r>
      <w:r>
        <w:rPr>
          <w:spacing w:val="5"/>
          <w:sz w:val="52"/>
        </w:rPr>
        <w:t xml:space="preserve"> </w:t>
      </w:r>
      <w:r>
        <w:rPr>
          <w:sz w:val="52"/>
        </w:rPr>
        <w:t>the</w:t>
      </w:r>
      <w:r>
        <w:rPr>
          <w:spacing w:val="7"/>
          <w:sz w:val="52"/>
        </w:rPr>
        <w:t xml:space="preserve"> </w:t>
      </w:r>
      <w:r>
        <w:rPr>
          <w:sz w:val="52"/>
        </w:rPr>
        <w:t>stack</w:t>
      </w:r>
    </w:p>
    <w:p>
      <w:pPr>
        <w:spacing w:after="0" w:line="249" w:lineRule="auto"/>
        <w:jc w:val="both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33" w:line="244" w:lineRule="auto"/>
        <w:ind w:left="2018" w:right="1573" w:firstLine="3"/>
      </w:pPr>
      <w:r>
        <w:t>POP</w:t>
      </w:r>
      <w:r>
        <w:rPr>
          <w:spacing w:val="-29"/>
        </w:rPr>
        <w:t xml:space="preserve"> </w:t>
      </w:r>
      <w:r>
        <w:t>instruction</w:t>
      </w:r>
      <w:r>
        <w:rPr>
          <w:spacing w:val="10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stack</w:t>
      </w:r>
      <w:r>
        <w:rPr>
          <w:spacing w:val="1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respective</w:t>
      </w:r>
      <w:r>
        <w:rPr>
          <w:spacing w:val="36"/>
        </w:rPr>
        <w:t xml:space="preserve"> </w:t>
      </w:r>
      <w:r>
        <w:t>registers.</w:t>
      </w:r>
    </w:p>
    <w:p>
      <w:pPr>
        <w:spacing w:before="139" w:line="249" w:lineRule="auto"/>
        <w:ind w:left="2017" w:right="2037" w:firstLine="2"/>
        <w:jc w:val="left"/>
        <w:rPr>
          <w:sz w:val="52"/>
        </w:rPr>
      </w:pPr>
      <w:r>
        <w:rPr>
          <w:sz w:val="52"/>
        </w:rPr>
        <w:t>The</w:t>
      </w:r>
      <w:r>
        <w:rPr>
          <w:spacing w:val="-18"/>
          <w:sz w:val="52"/>
        </w:rPr>
        <w:t xml:space="preserve"> </w:t>
      </w:r>
      <w:r>
        <w:rPr>
          <w:sz w:val="52"/>
        </w:rPr>
        <w:t>stack</w:t>
      </w:r>
      <w:r>
        <w:rPr>
          <w:spacing w:val="-9"/>
          <w:sz w:val="52"/>
        </w:rPr>
        <w:t xml:space="preserve"> </w:t>
      </w:r>
      <w:r>
        <w:rPr>
          <w:sz w:val="52"/>
        </w:rPr>
        <w:t>pointer</w:t>
      </w:r>
      <w:r>
        <w:rPr>
          <w:spacing w:val="1"/>
          <w:sz w:val="52"/>
        </w:rPr>
        <w:t xml:space="preserve"> </w:t>
      </w:r>
      <w:r>
        <w:rPr>
          <w:sz w:val="52"/>
        </w:rPr>
        <w:t>register</w:t>
      </w:r>
      <w:r>
        <w:rPr>
          <w:spacing w:val="5"/>
          <w:sz w:val="52"/>
        </w:rPr>
        <w:t xml:space="preserve"> </w:t>
      </w:r>
      <w:r>
        <w:rPr>
          <w:sz w:val="52"/>
        </w:rPr>
        <w:t>tracks</w:t>
      </w:r>
      <w:r>
        <w:rPr>
          <w:spacing w:val="-3"/>
          <w:sz w:val="52"/>
        </w:rPr>
        <w:t xml:space="preserve"> </w:t>
      </w:r>
      <w:r>
        <w:rPr>
          <w:sz w:val="52"/>
        </w:rPr>
        <w:t>the</w:t>
      </w:r>
      <w:r>
        <w:rPr>
          <w:spacing w:val="-16"/>
          <w:sz w:val="52"/>
        </w:rPr>
        <w:t xml:space="preserve"> </w:t>
      </w:r>
      <w:r>
        <w:rPr>
          <w:sz w:val="52"/>
        </w:rPr>
        <w:t>storage</w:t>
      </w:r>
      <w:r>
        <w:rPr>
          <w:spacing w:val="5"/>
          <w:sz w:val="52"/>
        </w:rPr>
        <w:t xml:space="preserve"> </w:t>
      </w:r>
      <w:r>
        <w:rPr>
          <w:sz w:val="52"/>
        </w:rPr>
        <w:t>and</w:t>
      </w:r>
      <w:r>
        <w:rPr>
          <w:spacing w:val="-12"/>
          <w:sz w:val="52"/>
        </w:rPr>
        <w:t xml:space="preserve"> </w:t>
      </w:r>
      <w:r>
        <w:rPr>
          <w:sz w:val="52"/>
        </w:rPr>
        <w:t>retrieval</w:t>
      </w:r>
      <w:r>
        <w:rPr>
          <w:spacing w:val="-127"/>
          <w:sz w:val="52"/>
        </w:rPr>
        <w:t xml:space="preserve"> </w:t>
      </w:r>
      <w:r>
        <w:rPr>
          <w:sz w:val="52"/>
        </w:rPr>
        <w:t>of</w:t>
      </w:r>
      <w:r>
        <w:rPr>
          <w:spacing w:val="-1"/>
          <w:sz w:val="52"/>
        </w:rPr>
        <w:t xml:space="preserve"> </w:t>
      </w:r>
      <w:r>
        <w:rPr>
          <w:sz w:val="52"/>
        </w:rPr>
        <w:t>the</w:t>
      </w:r>
      <w:r>
        <w:rPr>
          <w:spacing w:val="8"/>
          <w:sz w:val="52"/>
        </w:rPr>
        <w:t xml:space="preserve"> </w:t>
      </w:r>
      <w:r>
        <w:rPr>
          <w:sz w:val="52"/>
        </w:rPr>
        <w:t>information.</w:t>
      </w:r>
    </w:p>
    <w:p>
      <w:pPr>
        <w:pStyle w:val="7"/>
        <w:spacing w:before="124" w:line="244" w:lineRule="auto"/>
        <w:ind w:left="2018" w:right="1748"/>
      </w:pPr>
      <w:r>
        <w:rPr>
          <w:spacing w:val="-1"/>
        </w:rPr>
        <w:t>The</w:t>
      </w:r>
      <w:r>
        <w:rPr>
          <w:spacing w:val="-30"/>
        </w:rPr>
        <w:t xml:space="preserve"> </w:t>
      </w:r>
      <w:r>
        <w:rPr>
          <w:spacing w:val="-1"/>
        </w:rPr>
        <w:t>contents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31"/>
        </w:rPr>
        <w:t xml:space="preserve"> </w:t>
      </w:r>
      <w:r>
        <w:rPr>
          <w:spacing w:val="-1"/>
        </w:rPr>
        <w:t>the</w:t>
      </w:r>
      <w:r>
        <w:rPr>
          <w:spacing w:val="-26"/>
        </w:rPr>
        <w:t xml:space="preserve"> </w:t>
      </w:r>
      <w:r>
        <w:rPr>
          <w:spacing w:val="-1"/>
        </w:rPr>
        <w:t>program</w:t>
      </w:r>
      <w:r>
        <w:rPr>
          <w:spacing w:val="-13"/>
        </w:rPr>
        <w:t xml:space="preserve"> </w:t>
      </w:r>
      <w:r>
        <w:t>counter</w:t>
      </w:r>
      <w:r>
        <w:rPr>
          <w:spacing w:val="-21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t>be</w:t>
      </w:r>
      <w:r>
        <w:rPr>
          <w:spacing w:val="-33"/>
        </w:rPr>
        <w:t xml:space="preserve"> </w:t>
      </w:r>
      <w:r>
        <w:t>stored</w:t>
      </w:r>
      <w:r>
        <w:rPr>
          <w:spacing w:val="-16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a</w:t>
      </w:r>
      <w:r>
        <w:rPr>
          <w:spacing w:val="-130"/>
        </w:rPr>
        <w:t xml:space="preserve"> </w:t>
      </w:r>
      <w:r>
        <w:t>subroutine</w:t>
      </w:r>
      <w:r>
        <w:rPr>
          <w:spacing w:val="4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called.</w:t>
      </w:r>
    </w:p>
    <w:p>
      <w:pPr>
        <w:pStyle w:val="4"/>
        <w:spacing w:before="125"/>
        <w:ind w:left="2016"/>
      </w:pPr>
      <w:r>
        <w:rPr>
          <w:w w:val="105"/>
          <w:u w:val="thick" w:color="080808"/>
        </w:rPr>
        <w:t>Instructions</w:t>
      </w:r>
    </w:p>
    <w:p>
      <w:pPr>
        <w:pStyle w:val="7"/>
        <w:spacing w:before="6"/>
        <w:rPr>
          <w:sz w:val="19"/>
        </w:rPr>
      </w:pPr>
    </w:p>
    <w:tbl>
      <w:tblPr>
        <w:tblStyle w:val="6"/>
        <w:tblW w:w="0" w:type="auto"/>
        <w:tblInd w:w="1911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60"/>
        <w:gridCol w:w="10594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2160" w:type="dxa"/>
          </w:tcPr>
          <w:p>
            <w:pPr>
              <w:pStyle w:val="10"/>
              <w:spacing w:before="81"/>
              <w:ind w:left="164"/>
              <w:rPr>
                <w:sz w:val="35"/>
              </w:rPr>
            </w:pPr>
            <w:r>
              <w:rPr>
                <w:sz w:val="35"/>
              </w:rPr>
              <w:t>PUSH</w:t>
            </w:r>
            <w:r>
              <w:rPr>
                <w:spacing w:val="22"/>
                <w:sz w:val="35"/>
              </w:rPr>
              <w:t xml:space="preserve"> </w:t>
            </w:r>
            <w:r>
              <w:rPr>
                <w:sz w:val="35"/>
              </w:rPr>
              <w:t>Rp</w:t>
            </w:r>
          </w:p>
        </w:tc>
        <w:tc>
          <w:tcPr>
            <w:tcW w:w="10594" w:type="dxa"/>
          </w:tcPr>
          <w:p>
            <w:pPr>
              <w:pStyle w:val="10"/>
              <w:spacing w:before="71"/>
              <w:ind w:left="166"/>
              <w:rPr>
                <w:sz w:val="36"/>
              </w:rPr>
            </w:pPr>
            <w:r>
              <w:rPr>
                <w:sz w:val="36"/>
              </w:rPr>
              <w:t>Copy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specified</w:t>
            </w:r>
            <w:r>
              <w:rPr>
                <w:spacing w:val="14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  <w:r>
              <w:rPr>
                <w:spacing w:val="86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stack.</w:t>
            </w:r>
          </w:p>
          <w:p>
            <w:pPr>
              <w:pStyle w:val="10"/>
              <w:spacing w:before="18"/>
              <w:ind w:left="168"/>
              <w:rPr>
                <w:sz w:val="36"/>
              </w:rPr>
            </w:pPr>
            <w:r>
              <w:rPr>
                <w:sz w:val="36"/>
              </w:rPr>
              <w:t>Rp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can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be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B,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D,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H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which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represents</w:t>
            </w:r>
            <w:r>
              <w:rPr>
                <w:spacing w:val="1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register pair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BC,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DE,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HL.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160" w:type="dxa"/>
          </w:tcPr>
          <w:p>
            <w:pPr>
              <w:pStyle w:val="10"/>
              <w:spacing w:before="52"/>
              <w:ind w:left="164"/>
              <w:rPr>
                <w:sz w:val="36"/>
              </w:rPr>
            </w:pPr>
            <w:r>
              <w:rPr>
                <w:sz w:val="36"/>
              </w:rPr>
              <w:t>PUSH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PSW</w:t>
            </w:r>
          </w:p>
        </w:tc>
        <w:tc>
          <w:tcPr>
            <w:tcW w:w="10594" w:type="dxa"/>
          </w:tcPr>
          <w:p>
            <w:pPr>
              <w:pStyle w:val="10"/>
              <w:spacing w:before="66"/>
              <w:ind w:left="166"/>
              <w:rPr>
                <w:sz w:val="35"/>
              </w:rPr>
            </w:pPr>
            <w:r>
              <w:rPr>
                <w:sz w:val="35"/>
              </w:rPr>
              <w:t>Copy</w:t>
            </w:r>
            <w:r>
              <w:rPr>
                <w:spacing w:val="22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contents</w:t>
            </w:r>
            <w:r>
              <w:rPr>
                <w:spacing w:val="23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25"/>
                <w:sz w:val="35"/>
              </w:rPr>
              <w:t xml:space="preserve"> </w:t>
            </w:r>
            <w:r>
              <w:rPr>
                <w:sz w:val="35"/>
              </w:rPr>
              <w:t>accumulator</w:t>
            </w:r>
            <w:r>
              <w:rPr>
                <w:spacing w:val="42"/>
                <w:sz w:val="35"/>
              </w:rPr>
              <w:t xml:space="preserve"> </w:t>
            </w:r>
            <w:r>
              <w:rPr>
                <w:sz w:val="35"/>
              </w:rPr>
              <w:t>and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flags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on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20"/>
                <w:sz w:val="35"/>
              </w:rPr>
              <w:t xml:space="preserve"> </w:t>
            </w:r>
            <w:r>
              <w:rPr>
                <w:sz w:val="35"/>
              </w:rPr>
              <w:t>stack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2160" w:type="dxa"/>
          </w:tcPr>
          <w:p>
            <w:pPr>
              <w:pStyle w:val="10"/>
              <w:spacing w:before="52"/>
              <w:ind w:left="164"/>
              <w:rPr>
                <w:sz w:val="36"/>
              </w:rPr>
            </w:pPr>
            <w:r>
              <w:rPr>
                <w:sz w:val="36"/>
              </w:rPr>
              <w:t>POP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Rp</w:t>
            </w:r>
          </w:p>
        </w:tc>
        <w:tc>
          <w:tcPr>
            <w:tcW w:w="10594" w:type="dxa"/>
          </w:tcPr>
          <w:p>
            <w:pPr>
              <w:pStyle w:val="10"/>
              <w:spacing w:before="66"/>
              <w:ind w:left="166"/>
              <w:rPr>
                <w:sz w:val="35"/>
              </w:rPr>
            </w:pPr>
            <w:r>
              <w:rPr>
                <w:sz w:val="35"/>
              </w:rPr>
              <w:t>Copy</w:t>
            </w:r>
            <w:r>
              <w:rPr>
                <w:spacing w:val="19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content</w:t>
            </w:r>
            <w:r>
              <w:rPr>
                <w:spacing w:val="34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1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memory</w:t>
            </w:r>
            <w:r>
              <w:rPr>
                <w:spacing w:val="27"/>
                <w:sz w:val="35"/>
              </w:rPr>
              <w:t xml:space="preserve"> </w:t>
            </w:r>
            <w:r>
              <w:rPr>
                <w:sz w:val="35"/>
              </w:rPr>
              <w:t>locations</w:t>
            </w:r>
            <w:r>
              <w:rPr>
                <w:spacing w:val="38"/>
                <w:sz w:val="35"/>
              </w:rPr>
              <w:t xml:space="preserve"> </w:t>
            </w:r>
            <w:r>
              <w:rPr>
                <w:sz w:val="35"/>
              </w:rPr>
              <w:t>of</w:t>
            </w:r>
            <w:r>
              <w:rPr>
                <w:spacing w:val="10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  <w:r>
              <w:rPr>
                <w:spacing w:val="12"/>
                <w:sz w:val="35"/>
              </w:rPr>
              <w:t xml:space="preserve"> </w:t>
            </w:r>
            <w:r>
              <w:rPr>
                <w:sz w:val="35"/>
              </w:rPr>
              <w:t>stack</w:t>
            </w:r>
            <w:r>
              <w:rPr>
                <w:spacing w:val="21"/>
                <w:sz w:val="35"/>
              </w:rPr>
              <w:t xml:space="preserve"> </w:t>
            </w:r>
            <w:r>
              <w:rPr>
                <w:sz w:val="35"/>
              </w:rPr>
              <w:t>into</w:t>
            </w:r>
            <w:r>
              <w:rPr>
                <w:spacing w:val="17"/>
                <w:sz w:val="35"/>
              </w:rPr>
              <w:t xml:space="preserve"> </w:t>
            </w:r>
            <w:r>
              <w:rPr>
                <w:sz w:val="35"/>
              </w:rPr>
              <w:t>the</w:t>
            </w:r>
          </w:p>
          <w:p>
            <w:pPr>
              <w:pStyle w:val="10"/>
              <w:spacing w:before="11"/>
              <w:ind w:left="166"/>
              <w:rPr>
                <w:sz w:val="37"/>
              </w:rPr>
            </w:pPr>
            <w:r>
              <w:rPr>
                <w:w w:val="95"/>
                <w:sz w:val="37"/>
              </w:rPr>
              <w:t>specified</w:t>
            </w:r>
            <w:r>
              <w:rPr>
                <w:spacing w:val="2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register</w:t>
            </w:r>
            <w:r>
              <w:rPr>
                <w:spacing w:val="26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pair.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2160" w:type="dxa"/>
          </w:tcPr>
          <w:p>
            <w:pPr>
              <w:pStyle w:val="10"/>
              <w:spacing w:before="65"/>
              <w:ind w:left="135"/>
              <w:rPr>
                <w:rFonts w:ascii="Courier New"/>
                <w:sz w:val="40"/>
              </w:rPr>
            </w:pPr>
            <w:r>
              <w:rPr>
                <w:rFonts w:ascii="Courier New"/>
                <w:sz w:val="40"/>
              </w:rPr>
              <w:t>POPPS</w:t>
            </w:r>
          </w:p>
        </w:tc>
        <w:tc>
          <w:tcPr>
            <w:tcW w:w="10594" w:type="dxa"/>
          </w:tcPr>
          <w:p>
            <w:pPr>
              <w:pStyle w:val="10"/>
              <w:spacing w:before="67"/>
              <w:ind w:left="166"/>
              <w:rPr>
                <w:sz w:val="36"/>
              </w:rPr>
            </w:pPr>
            <w:r>
              <w:rPr>
                <w:sz w:val="36"/>
              </w:rPr>
              <w:t>Copy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content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memory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location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into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registers</w:t>
            </w:r>
          </w:p>
        </w:tc>
      </w:tr>
    </w:tbl>
    <w:p>
      <w:pPr>
        <w:spacing w:after="0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37"/>
          <w:tab w:val="left" w:pos="4711"/>
          <w:tab w:val="left" w:pos="6276"/>
          <w:tab w:val="left" w:pos="7967"/>
          <w:tab w:val="left" w:pos="9929"/>
          <w:tab w:val="left" w:pos="10741"/>
          <w:tab w:val="left" w:pos="11790"/>
        </w:tabs>
        <w:spacing w:before="4" w:line="240" w:lineRule="auto"/>
        <w:ind w:left="2017" w:right="1623" w:firstLine="1"/>
        <w:jc w:val="left"/>
        <w:rPr>
          <w:sz w:val="54"/>
        </w:rPr>
      </w:pPr>
      <w:r>
        <w:rPr>
          <w:sz w:val="54"/>
        </w:rPr>
        <w:t>The</w:t>
      </w:r>
      <w:r>
        <w:rPr>
          <w:sz w:val="54"/>
        </w:rPr>
        <w:tab/>
      </w:r>
      <w:r>
        <w:rPr>
          <w:sz w:val="54"/>
        </w:rPr>
        <w:t>stack</w:t>
      </w:r>
      <w:r>
        <w:rPr>
          <w:sz w:val="54"/>
        </w:rPr>
        <w:tab/>
      </w:r>
      <w:r>
        <w:rPr>
          <w:sz w:val="54"/>
        </w:rPr>
        <w:t>space</w:t>
      </w:r>
      <w:r>
        <w:rPr>
          <w:sz w:val="54"/>
        </w:rPr>
        <w:tab/>
      </w:r>
      <w:r>
        <w:rPr>
          <w:sz w:val="54"/>
        </w:rPr>
        <w:t>grows</w:t>
      </w:r>
      <w:r>
        <w:rPr>
          <w:sz w:val="54"/>
        </w:rPr>
        <w:tab/>
      </w:r>
      <w:r>
        <w:rPr>
          <w:sz w:val="54"/>
        </w:rPr>
        <w:t>upward</w:t>
      </w:r>
      <w:r>
        <w:rPr>
          <w:sz w:val="54"/>
        </w:rPr>
        <w:tab/>
      </w:r>
      <w:r>
        <w:rPr>
          <w:sz w:val="54"/>
        </w:rPr>
        <w:t>in</w:t>
      </w:r>
      <w:r>
        <w:rPr>
          <w:sz w:val="54"/>
        </w:rPr>
        <w:tab/>
      </w:r>
      <w:r>
        <w:rPr>
          <w:sz w:val="54"/>
        </w:rPr>
        <w:t>the</w:t>
      </w:r>
      <w:r>
        <w:rPr>
          <w:sz w:val="54"/>
        </w:rPr>
        <w:tab/>
      </w:r>
      <w:r>
        <w:rPr>
          <w:w w:val="90"/>
          <w:sz w:val="54"/>
        </w:rPr>
        <w:t>numerically</w:t>
      </w:r>
      <w:r>
        <w:rPr>
          <w:spacing w:val="-119"/>
          <w:w w:val="90"/>
          <w:sz w:val="54"/>
        </w:rPr>
        <w:t xml:space="preserve"> </w:t>
      </w:r>
      <w:r>
        <w:rPr>
          <w:sz w:val="54"/>
        </w:rPr>
        <w:t>decreasing</w:t>
      </w:r>
      <w:r>
        <w:rPr>
          <w:spacing w:val="8"/>
          <w:sz w:val="54"/>
        </w:rPr>
        <w:t xml:space="preserve"> </w:t>
      </w:r>
      <w:r>
        <w:rPr>
          <w:sz w:val="54"/>
        </w:rPr>
        <w:t>order</w:t>
      </w:r>
      <w:r>
        <w:rPr>
          <w:spacing w:val="3"/>
          <w:sz w:val="54"/>
        </w:rPr>
        <w:t xml:space="preserve"> </w:t>
      </w:r>
      <w:r>
        <w:rPr>
          <w:sz w:val="54"/>
        </w:rPr>
        <w:t>of</w:t>
      </w:r>
      <w:r>
        <w:rPr>
          <w:spacing w:val="-18"/>
          <w:sz w:val="54"/>
        </w:rPr>
        <w:t xml:space="preserve"> </w:t>
      </w:r>
      <w:r>
        <w:rPr>
          <w:sz w:val="54"/>
        </w:rPr>
        <w:t>memory</w:t>
      </w:r>
      <w:r>
        <w:rPr>
          <w:spacing w:val="12"/>
          <w:sz w:val="54"/>
        </w:rPr>
        <w:t xml:space="preserve"> </w:t>
      </w:r>
      <w:r>
        <w:rPr>
          <w:sz w:val="54"/>
        </w:rPr>
        <w:t>addresses.</w:t>
      </w:r>
    </w:p>
    <w:p>
      <w:pPr>
        <w:pStyle w:val="7"/>
        <w:spacing w:before="140" w:line="247" w:lineRule="auto"/>
        <w:ind w:left="2018" w:right="1573"/>
      </w:pPr>
      <w:r>
        <w:t>The</w:t>
      </w:r>
      <w:r>
        <w:rPr>
          <w:spacing w:val="9"/>
        </w:rPr>
        <w:t xml:space="preserve"> </w:t>
      </w:r>
      <w:r>
        <w:t>storage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retrieval</w:t>
      </w:r>
      <w:r>
        <w:rPr>
          <w:spacing w:val="15"/>
        </w:rPr>
        <w:t xml:space="preserve"> </w:t>
      </w:r>
      <w:r>
        <w:t>of</w:t>
      </w:r>
      <w:r>
        <w:rPr>
          <w:spacing w:val="122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bytes</w:t>
      </w:r>
      <w:r>
        <w:rPr>
          <w:spacing w:val="13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28"/>
        </w:rPr>
        <w:t xml:space="preserve"> </w:t>
      </w:r>
      <w:r>
        <w:t>stacks</w:t>
      </w:r>
      <w:r>
        <w:rPr>
          <w:spacing w:val="-130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follow</w:t>
      </w:r>
      <w:r>
        <w:rPr>
          <w:spacing w:val="2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LIFO</w:t>
      </w:r>
      <w:r>
        <w:rPr>
          <w:spacing w:val="9"/>
        </w:rPr>
        <w:t xml:space="preserve"> </w:t>
      </w:r>
      <w:r>
        <w:t>sequence.</w:t>
      </w:r>
    </w:p>
    <w:p>
      <w:pPr>
        <w:pStyle w:val="7"/>
        <w:spacing w:before="122" w:line="244" w:lineRule="auto"/>
        <w:ind w:left="2019" w:right="1570" w:hanging="3"/>
      </w:pPr>
      <w:r>
        <w:t>Information</w:t>
      </w:r>
      <w:r>
        <w:rPr>
          <w:spacing w:val="43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stack</w:t>
      </w:r>
      <w:r>
        <w:rPr>
          <w:spacing w:val="33"/>
        </w:rPr>
        <w:t xml:space="preserve"> </w:t>
      </w:r>
      <w:r>
        <w:t>locations</w:t>
      </w:r>
      <w:r>
        <w:rPr>
          <w:spacing w:val="5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destroyed</w:t>
      </w:r>
      <w:r>
        <w:rPr>
          <w:spacing w:val="54"/>
        </w:rPr>
        <w:t xml:space="preserve"> </w:t>
      </w:r>
      <w:r>
        <w:t>until</w:t>
      </w:r>
      <w:r>
        <w:rPr>
          <w:spacing w:val="29"/>
        </w:rPr>
        <w:t xml:space="preserve"> </w:t>
      </w:r>
      <w:r>
        <w:t>new</w:t>
      </w:r>
      <w:r>
        <w:rPr>
          <w:spacing w:val="-130"/>
        </w:rPr>
        <w:t xml:space="preserve"> </w:t>
      </w:r>
      <w:r>
        <w:t>information</w:t>
      </w:r>
      <w:r>
        <w:rPr>
          <w:spacing w:val="4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1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t>locations.</w:t>
      </w:r>
    </w:p>
    <w:p>
      <w:pPr>
        <w:spacing w:after="0" w:line="244" w:lineRule="auto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87" o:spid="_x0000_s1287" o:spt="203" style="height:101pt;width:721pt;" coordsize="14420,2020">
            <o:lock v:ext="edit"/>
            <v:shape id="_x0000_s1288" o:spid="_x0000_s1288" o:spt="75" type="#_x0000_t75" style="position:absolute;left:0;top:0;height:1940;width:14420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shape id="_x0000_s1289" o:spid="_x0000_s1289" o:spt="202" type="#_x0000_t202" style="position:absolute;left:0;top:0;height:2020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7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0"/>
                      <w:ind w:left="1299" w:right="0" w:firstLine="0"/>
                      <w:jc w:val="left"/>
                      <w:rPr>
                        <w:sz w:val="55"/>
                      </w:rPr>
                    </w:pPr>
                    <w:r>
                      <w:rPr>
                        <w:sz w:val="55"/>
                      </w:rPr>
                      <w:t>Example</w:t>
                    </w:r>
                    <w:r>
                      <w:rPr>
                        <w:spacing w:val="-15"/>
                        <w:sz w:val="55"/>
                      </w:rPr>
                      <w:t xml:space="preserve"> </w:t>
                    </w:r>
                    <w:r>
                      <w:rPr>
                        <w:sz w:val="55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16" w:line="247" w:lineRule="auto"/>
        <w:ind w:left="1584" w:right="977" w:firstLine="2"/>
        <w:jc w:val="both"/>
      </w:pPr>
      <w:r>
        <w:t>The</w:t>
      </w:r>
      <w:r>
        <w:rPr>
          <w:spacing w:val="-11"/>
        </w:rPr>
        <w:t xml:space="preserve"> </w:t>
      </w:r>
      <w:r>
        <w:t>stack</w:t>
      </w:r>
      <w:r>
        <w:rPr>
          <w:spacing w:val="-16"/>
        </w:rPr>
        <w:t xml:space="preserve"> </w:t>
      </w:r>
      <w:r>
        <w:t>pointer</w:t>
      </w:r>
      <w:r>
        <w:rPr>
          <w:spacing w:val="-14"/>
        </w:rPr>
        <w:t xml:space="preserve"> </w:t>
      </w:r>
      <w:r>
        <w:t>has</w:t>
      </w:r>
      <w:r>
        <w:rPr>
          <w:spacing w:val="-19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be</w:t>
      </w:r>
      <w:r>
        <w:rPr>
          <w:spacing w:val="-22"/>
        </w:rPr>
        <w:t xml:space="preserve"> </w:t>
      </w:r>
      <w:r>
        <w:t>initialized</w:t>
      </w:r>
      <w:r>
        <w:rPr>
          <w:spacing w:val="8"/>
        </w:rPr>
        <w:t xml:space="preserve"> </w:t>
      </w:r>
      <w:r>
        <w:t>at</w:t>
      </w:r>
      <w:r>
        <w:rPr>
          <w:spacing w:val="-28"/>
        </w:rPr>
        <w:t xml:space="preserve"> </w:t>
      </w:r>
      <w:r>
        <w:t>2099H</w:t>
      </w:r>
      <w:r>
        <w:rPr>
          <w:spacing w:val="-2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content</w:t>
      </w:r>
      <w:r>
        <w:rPr>
          <w:spacing w:val="-130"/>
        </w:rPr>
        <w:t xml:space="preserve"> </w:t>
      </w:r>
      <w:r>
        <w:t>of the register pair HL (42F2H) are stored on the stack and</w:t>
      </w:r>
      <w:r>
        <w:rPr>
          <w:spacing w:val="1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delay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HL</w:t>
      </w:r>
      <w:r>
        <w:rPr>
          <w:spacing w:val="-32"/>
        </w:rPr>
        <w:t xml:space="preserve"> </w:t>
      </w:r>
      <w:r>
        <w:t>pair</w:t>
      </w:r>
      <w:r>
        <w:rPr>
          <w:spacing w:val="-2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retrieved</w:t>
      </w:r>
      <w:r>
        <w:rPr>
          <w:spacing w:val="2"/>
        </w:rPr>
        <w:t xml:space="preserve"> </w:t>
      </w:r>
      <w:r>
        <w:t>from</w:t>
      </w:r>
      <w:r>
        <w:rPr>
          <w:spacing w:val="-13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memory</w:t>
      </w:r>
      <w:r>
        <w:rPr>
          <w:spacing w:val="39"/>
        </w:rPr>
        <w:t xml:space="preserve"> </w:t>
      </w:r>
      <w:r>
        <w:t>location.</w:t>
      </w:r>
    </w:p>
    <w:p>
      <w:pPr>
        <w:spacing w:after="0" w:line="247" w:lineRule="auto"/>
        <w:jc w:val="both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spacing w:before="0" w:line="610" w:lineRule="exact"/>
        <w:ind w:left="1590" w:right="0" w:firstLine="0"/>
        <w:jc w:val="left"/>
        <w:rPr>
          <w:sz w:val="55"/>
        </w:rPr>
      </w:pPr>
      <w:r>
        <w:rPr>
          <w:sz w:val="55"/>
        </w:rPr>
        <w:t>Memory</w:t>
      </w:r>
    </w:p>
    <w:p>
      <w:pPr>
        <w:pStyle w:val="4"/>
        <w:spacing w:line="619" w:lineRule="exact"/>
        <w:ind w:left="1587"/>
      </w:pPr>
      <w:r>
        <w:t>Location</w:t>
      </w:r>
    </w:p>
    <w:p>
      <w:pPr>
        <w:pStyle w:val="7"/>
        <w:spacing w:before="17"/>
        <w:ind w:left="1716"/>
      </w:pPr>
      <w:r>
        <w:t>2000</w:t>
      </w:r>
    </w:p>
    <w:p>
      <w:pPr>
        <w:pStyle w:val="7"/>
        <w:spacing w:before="14"/>
        <w:ind w:left="1716"/>
      </w:pPr>
      <w:r>
        <w:t>2003</w:t>
      </w:r>
    </w:p>
    <w:p>
      <w:pPr>
        <w:pStyle w:val="7"/>
        <w:spacing w:before="15"/>
        <w:ind w:left="1716"/>
      </w:pPr>
      <w:r>
        <w:t>2006</w:t>
      </w:r>
    </w:p>
    <w:p>
      <w:pPr>
        <w:pStyle w:val="7"/>
        <w:spacing w:before="15"/>
        <w:ind w:left="1716"/>
      </w:pPr>
      <w:r>
        <w:t>2007</w:t>
      </w:r>
    </w:p>
    <w:p>
      <w:pPr>
        <w:pStyle w:val="4"/>
        <w:spacing w:before="10" w:line="620" w:lineRule="exact"/>
      </w:pPr>
      <w:r>
        <w:t>200F</w:t>
      </w:r>
    </w:p>
    <w:p>
      <w:pPr>
        <w:spacing w:before="0" w:line="620" w:lineRule="exact"/>
        <w:ind w:left="1716" w:right="0" w:firstLine="0"/>
        <w:jc w:val="left"/>
        <w:rPr>
          <w:sz w:val="54"/>
        </w:rPr>
      </w:pPr>
      <w:r>
        <w:rPr>
          <w:sz w:val="54"/>
        </w:rPr>
        <w:t>2010</w:t>
      </w:r>
    </w:p>
    <w:p>
      <w:pPr>
        <w:pStyle w:val="4"/>
        <w:spacing w:line="609" w:lineRule="exact"/>
        <w:ind w:left="1653"/>
        <w:rPr>
          <w:rFonts w:ascii="Cambria"/>
        </w:rPr>
      </w:pPr>
      <w:r>
        <w:br w:type="column"/>
      </w:r>
      <w:r>
        <w:rPr>
          <w:rFonts w:ascii="Cambria"/>
        </w:rPr>
        <w:t>Mnemonics</w:t>
      </w:r>
    </w:p>
    <w:p>
      <w:pPr>
        <w:pStyle w:val="7"/>
        <w:spacing w:before="6"/>
        <w:rPr>
          <w:rFonts w:ascii="Cambria"/>
        </w:rPr>
      </w:pPr>
    </w:p>
    <w:p>
      <w:pPr>
        <w:spacing w:before="0"/>
        <w:ind w:left="1587" w:right="0" w:firstLine="0"/>
        <w:jc w:val="left"/>
        <w:rPr>
          <w:sz w:val="51"/>
        </w:rPr>
      </w:pPr>
      <w:r>
        <w:pict>
          <v:group id="_x0000_s1290" o:spid="_x0000_s1290" o:spt="203" style="position:absolute;left:0pt;margin-left:320.1pt;margin-top:33.9pt;height:116.4pt;width:206.9pt;mso-position-horizontal-relative:page;z-index:251666432;mso-width-relative:page;mso-height-relative:page;" coordorigin="6403,679" coordsize="4138,2328">
            <o:lock v:ext="edit"/>
            <v:shape id="_x0000_s1291" o:spid="_x0000_s1291" o:spt="75" type="#_x0000_t75" style="position:absolute;left:6739;top:778;height:2228;width:3802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  <v:shape id="_x0000_s1292" o:spid="_x0000_s1292" o:spt="202" type="#_x0000_t202" style="position:absolute;left:6402;top:678;height:2328;width:41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554" w:lineRule="exact"/>
                      <w:ind w:left="0" w:right="0" w:firstLine="0"/>
                      <w:jc w:val="left"/>
                      <w:rPr>
                        <w:sz w:val="50"/>
                      </w:rPr>
                    </w:pPr>
                    <w:r>
                      <w:rPr>
                        <w:sz w:val="50"/>
                      </w:rPr>
                      <w:t>LXI</w:t>
                    </w:r>
                    <w:r>
                      <w:rPr>
                        <w:spacing w:val="40"/>
                        <w:sz w:val="50"/>
                      </w:rPr>
                      <w:t xml:space="preserve"> </w:t>
                    </w:r>
                    <w:r>
                      <w:rPr>
                        <w:sz w:val="50"/>
                      </w:rPr>
                      <w:t>H,</w:t>
                    </w:r>
                    <w:r>
                      <w:rPr>
                        <w:spacing w:val="26"/>
                        <w:sz w:val="50"/>
                      </w:rPr>
                      <w:t xml:space="preserve"> </w:t>
                    </w:r>
                    <w:r>
                      <w:rPr>
                        <w:sz w:val="50"/>
                      </w:rPr>
                      <w:t>42F2</w:t>
                    </w:r>
                  </w:p>
                  <w:p>
                    <w:pPr>
                      <w:spacing w:before="58"/>
                      <w:ind w:left="2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w w:val="115"/>
                        <w:sz w:val="49"/>
                      </w:rPr>
                      <w:t>PUSHH</w:t>
                    </w:r>
                  </w:p>
                  <w:p>
                    <w:pPr>
                      <w:spacing w:before="75"/>
                      <w:ind w:left="1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105"/>
                        <w:sz w:val="48"/>
                      </w:rPr>
                      <w:t>Delay,</w:t>
                    </w:r>
                    <w:r>
                      <w:rPr>
                        <w:spacing w:val="-26"/>
                        <w:w w:val="105"/>
                        <w:sz w:val="48"/>
                      </w:rPr>
                      <w:t xml:space="preserve"> </w:t>
                    </w:r>
                    <w:r>
                      <w:rPr>
                        <w:w w:val="105"/>
                        <w:sz w:val="48"/>
                      </w:rPr>
                      <w:t>Counter</w:t>
                    </w:r>
                  </w:p>
                </w:txbxContent>
              </v:textbox>
            </v:shape>
          </v:group>
        </w:pict>
      </w:r>
      <w:r>
        <w:rPr>
          <w:sz w:val="51"/>
        </w:rPr>
        <w:t>LXI</w:t>
      </w:r>
      <w:r>
        <w:rPr>
          <w:spacing w:val="-9"/>
          <w:sz w:val="51"/>
        </w:rPr>
        <w:t xml:space="preserve"> </w:t>
      </w:r>
      <w:r>
        <w:rPr>
          <w:sz w:val="51"/>
        </w:rPr>
        <w:t>SP,</w:t>
      </w:r>
      <w:r>
        <w:rPr>
          <w:spacing w:val="-12"/>
          <w:sz w:val="51"/>
        </w:rPr>
        <w:t xml:space="preserve"> </w:t>
      </w:r>
      <w:r>
        <w:rPr>
          <w:position w:val="-2"/>
          <w:sz w:val="51"/>
        </w:rPr>
        <w:t>2099H</w:t>
      </w:r>
    </w:p>
    <w:p>
      <w:pPr>
        <w:pStyle w:val="7"/>
        <w:rPr>
          <w:sz w:val="58"/>
        </w:rPr>
      </w:pPr>
    </w:p>
    <w:p>
      <w:pPr>
        <w:pStyle w:val="7"/>
        <w:rPr>
          <w:sz w:val="58"/>
        </w:rPr>
      </w:pPr>
    </w:p>
    <w:p>
      <w:pPr>
        <w:pStyle w:val="7"/>
        <w:rPr>
          <w:sz w:val="58"/>
        </w:rPr>
      </w:pPr>
    </w:p>
    <w:p>
      <w:pPr>
        <w:pStyle w:val="7"/>
        <w:spacing w:before="5"/>
        <w:rPr>
          <w:sz w:val="45"/>
        </w:rPr>
      </w:pPr>
    </w:p>
    <w:p>
      <w:pPr>
        <w:spacing w:before="0"/>
        <w:ind w:left="1714" w:right="0" w:firstLine="0"/>
        <w:jc w:val="left"/>
        <w:rPr>
          <w:sz w:val="52"/>
        </w:rPr>
      </w:pPr>
      <w:r>
        <w:rPr>
          <w:sz w:val="52"/>
        </w:rPr>
        <w:t>POP</w:t>
      </w:r>
      <w:r>
        <w:rPr>
          <w:spacing w:val="-13"/>
          <w:sz w:val="52"/>
        </w:rPr>
        <w:t xml:space="preserve"> </w:t>
      </w:r>
      <w:r>
        <w:rPr>
          <w:sz w:val="52"/>
        </w:rPr>
        <w:t>H</w:t>
      </w:r>
    </w:p>
    <w:p>
      <w:pPr>
        <w:pStyle w:val="7"/>
        <w:rPr>
          <w:sz w:val="40"/>
        </w:rPr>
      </w:pPr>
      <w:r>
        <w:br w:type="column"/>
      </w:r>
    </w:p>
    <w:p>
      <w:pPr>
        <w:spacing w:before="245"/>
        <w:ind w:left="1384" w:right="0" w:firstLine="0"/>
        <w:jc w:val="left"/>
        <w:rPr>
          <w:sz w:val="37"/>
        </w:rPr>
      </w:pPr>
      <w:r>
        <w:rPr>
          <w:w w:val="105"/>
          <w:sz w:val="37"/>
        </w:rPr>
        <w:t>Register</w:t>
      </w:r>
      <w:r>
        <w:rPr>
          <w:spacing w:val="-18"/>
          <w:w w:val="105"/>
          <w:sz w:val="37"/>
        </w:rPr>
        <w:t xml:space="preserve"> </w:t>
      </w:r>
      <w:r>
        <w:rPr>
          <w:w w:val="105"/>
          <w:sz w:val="37"/>
        </w:rPr>
        <w:t>Content</w:t>
      </w:r>
    </w:p>
    <w:p>
      <w:pPr>
        <w:pStyle w:val="7"/>
        <w:spacing w:before="7"/>
        <w:rPr>
          <w:sz w:val="7"/>
        </w:rPr>
      </w:pPr>
    </w:p>
    <w:tbl>
      <w:tblPr>
        <w:tblStyle w:val="6"/>
        <w:tblW w:w="0" w:type="auto"/>
        <w:tblInd w:w="945" w:type="dxa"/>
        <w:tblBorders>
          <w:top w:val="single" w:color="0C0C0C" w:sz="12" w:space="0"/>
          <w:left w:val="single" w:color="0C0C0C" w:sz="12" w:space="0"/>
          <w:bottom w:val="single" w:color="0C0C0C" w:sz="12" w:space="0"/>
          <w:right w:val="single" w:color="0C0C0C" w:sz="12" w:space="0"/>
          <w:insideH w:val="single" w:color="0C0C0C" w:sz="12" w:space="0"/>
          <w:insideV w:val="single" w:color="0C0C0C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0"/>
        <w:gridCol w:w="1685"/>
        <w:gridCol w:w="1440"/>
        <w:gridCol w:w="970"/>
      </w:tblGrid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480" w:type="dxa"/>
          </w:tcPr>
          <w:p>
            <w:pPr>
              <w:pStyle w:val="10"/>
              <w:spacing w:line="501" w:lineRule="exact"/>
              <w:ind w:left="54"/>
              <w:jc w:val="center"/>
              <w:rPr>
                <w:sz w:val="51"/>
              </w:rPr>
            </w:pPr>
            <w:r>
              <w:rPr>
                <w:w w:val="69"/>
                <w:sz w:val="51"/>
              </w:rPr>
              <w:t>A</w:t>
            </w:r>
          </w:p>
        </w:tc>
        <w:tc>
          <w:tcPr>
            <w:tcW w:w="1685" w:type="dxa"/>
          </w:tcPr>
          <w:p>
            <w:pPr>
              <w:pStyle w:val="10"/>
              <w:rPr>
                <w:sz w:val="44"/>
              </w:rPr>
            </w:pPr>
          </w:p>
        </w:tc>
        <w:tc>
          <w:tcPr>
            <w:tcW w:w="1440" w:type="dxa"/>
          </w:tcPr>
          <w:p>
            <w:pPr>
              <w:pStyle w:val="10"/>
              <w:rPr>
                <w:sz w:val="44"/>
              </w:rPr>
            </w:pPr>
          </w:p>
        </w:tc>
        <w:tc>
          <w:tcPr>
            <w:tcW w:w="970" w:type="dxa"/>
          </w:tcPr>
          <w:p>
            <w:pPr>
              <w:pStyle w:val="10"/>
              <w:spacing w:before="7" w:after="1"/>
              <w:rPr>
                <w:sz w:val="12"/>
              </w:rPr>
            </w:pPr>
          </w:p>
          <w:p>
            <w:pPr>
              <w:pStyle w:val="10"/>
              <w:ind w:left="4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570" cy="158115"/>
                  <wp:effectExtent l="0" t="0" r="0" b="0"/>
                  <wp:docPr id="39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65.png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</w:trPr>
        <w:tc>
          <w:tcPr>
            <w:tcW w:w="480" w:type="dxa"/>
          </w:tcPr>
          <w:p>
            <w:pPr>
              <w:pStyle w:val="10"/>
              <w:spacing w:before="35"/>
              <w:ind w:left="76"/>
              <w:jc w:val="center"/>
              <w:rPr>
                <w:sz w:val="36"/>
              </w:rPr>
            </w:pPr>
            <w:r>
              <w:rPr>
                <w:w w:val="97"/>
                <w:sz w:val="36"/>
              </w:rPr>
              <w:t>B</w:t>
            </w:r>
          </w:p>
        </w:tc>
        <w:tc>
          <w:tcPr>
            <w:tcW w:w="1685" w:type="dxa"/>
          </w:tcPr>
          <w:p>
            <w:pPr>
              <w:pStyle w:val="10"/>
              <w:rPr>
                <w:sz w:val="44"/>
              </w:rPr>
            </w:pPr>
          </w:p>
        </w:tc>
        <w:tc>
          <w:tcPr>
            <w:tcW w:w="1440" w:type="dxa"/>
          </w:tcPr>
          <w:p>
            <w:pPr>
              <w:pStyle w:val="10"/>
              <w:rPr>
                <w:sz w:val="44"/>
              </w:rPr>
            </w:pPr>
          </w:p>
        </w:tc>
        <w:tc>
          <w:tcPr>
            <w:tcW w:w="970" w:type="dxa"/>
          </w:tcPr>
          <w:p>
            <w:pPr>
              <w:pStyle w:val="10"/>
              <w:rPr>
                <w:sz w:val="11"/>
              </w:rPr>
            </w:pPr>
          </w:p>
          <w:p>
            <w:pPr>
              <w:pStyle w:val="10"/>
              <w:ind w:left="3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0810" cy="164465"/>
                  <wp:effectExtent l="0" t="0" r="0" b="0"/>
                  <wp:docPr id="41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66.png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" cy="16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480" w:type="dxa"/>
          </w:tcPr>
          <w:p>
            <w:pPr>
              <w:pStyle w:val="10"/>
              <w:spacing w:before="12"/>
              <w:ind w:left="68"/>
              <w:jc w:val="center"/>
              <w:rPr>
                <w:sz w:val="38"/>
              </w:rPr>
            </w:pPr>
            <w:r>
              <w:rPr>
                <w:w w:val="96"/>
                <w:sz w:val="38"/>
              </w:rPr>
              <w:t>D</w:t>
            </w:r>
          </w:p>
        </w:tc>
        <w:tc>
          <w:tcPr>
            <w:tcW w:w="1685" w:type="dxa"/>
          </w:tcPr>
          <w:p>
            <w:pPr>
              <w:pStyle w:val="10"/>
              <w:rPr>
                <w:sz w:val="42"/>
              </w:rPr>
            </w:pPr>
          </w:p>
        </w:tc>
        <w:tc>
          <w:tcPr>
            <w:tcW w:w="1440" w:type="dxa"/>
          </w:tcPr>
          <w:p>
            <w:pPr>
              <w:pStyle w:val="10"/>
              <w:rPr>
                <w:sz w:val="42"/>
              </w:rPr>
            </w:pPr>
          </w:p>
        </w:tc>
        <w:tc>
          <w:tcPr>
            <w:tcW w:w="970" w:type="dxa"/>
          </w:tcPr>
          <w:p>
            <w:pPr>
              <w:pStyle w:val="10"/>
              <w:spacing w:before="6" w:after="1"/>
              <w:rPr>
                <w:sz w:val="10"/>
              </w:rPr>
            </w:pPr>
          </w:p>
          <w:p>
            <w:pPr>
              <w:pStyle w:val="10"/>
              <w:ind w:left="4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570" cy="158115"/>
                  <wp:effectExtent l="0" t="0" r="0" b="0"/>
                  <wp:docPr id="43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67.png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480" w:type="dxa"/>
          </w:tcPr>
          <w:p>
            <w:pPr>
              <w:pStyle w:val="10"/>
              <w:spacing w:before="45"/>
              <w:ind w:left="64"/>
              <w:jc w:val="center"/>
              <w:rPr>
                <w:sz w:val="36"/>
              </w:rPr>
            </w:pPr>
            <w:r>
              <w:rPr>
                <w:w w:val="107"/>
                <w:sz w:val="36"/>
              </w:rPr>
              <w:t>H</w:t>
            </w:r>
          </w:p>
        </w:tc>
        <w:tc>
          <w:tcPr>
            <w:tcW w:w="1685" w:type="dxa"/>
          </w:tcPr>
          <w:p>
            <w:pPr>
              <w:pStyle w:val="10"/>
              <w:spacing w:before="45"/>
              <w:ind w:left="653" w:right="602"/>
              <w:jc w:val="center"/>
              <w:rPr>
                <w:sz w:val="36"/>
              </w:rPr>
            </w:pPr>
            <w:r>
              <w:rPr>
                <w:sz w:val="36"/>
              </w:rPr>
              <w:t>42</w:t>
            </w:r>
          </w:p>
        </w:tc>
        <w:tc>
          <w:tcPr>
            <w:tcW w:w="1440" w:type="dxa"/>
          </w:tcPr>
          <w:p>
            <w:pPr>
              <w:pStyle w:val="10"/>
              <w:spacing w:before="35"/>
              <w:ind w:left="513" w:right="466"/>
              <w:jc w:val="center"/>
              <w:rPr>
                <w:sz w:val="37"/>
              </w:rPr>
            </w:pPr>
            <w:r>
              <w:rPr>
                <w:sz w:val="37"/>
              </w:rPr>
              <w:t>F2</w:t>
            </w:r>
          </w:p>
        </w:tc>
        <w:tc>
          <w:tcPr>
            <w:tcW w:w="970" w:type="dxa"/>
          </w:tcPr>
          <w:p>
            <w:pPr>
              <w:pStyle w:val="10"/>
              <w:spacing w:before="35"/>
              <w:ind w:left="44"/>
              <w:jc w:val="center"/>
              <w:rPr>
                <w:sz w:val="37"/>
              </w:rPr>
            </w:pPr>
            <w:r>
              <w:rPr>
                <w:w w:val="103"/>
                <w:sz w:val="37"/>
              </w:rPr>
              <w:t>L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4575" w:type="dxa"/>
            <w:gridSpan w:val="4"/>
          </w:tcPr>
          <w:p>
            <w:pPr>
              <w:pStyle w:val="10"/>
              <w:spacing w:before="40"/>
              <w:ind w:left="1680" w:right="1642"/>
              <w:jc w:val="center"/>
              <w:rPr>
                <w:sz w:val="37"/>
              </w:rPr>
            </w:pPr>
            <w:r>
              <w:rPr>
                <w:w w:val="95"/>
                <w:sz w:val="37"/>
              </w:rPr>
              <w:t>SP</w:t>
            </w:r>
            <w:r>
              <w:rPr>
                <w:spacing w:val="1"/>
                <w:w w:val="95"/>
                <w:sz w:val="37"/>
              </w:rPr>
              <w:t xml:space="preserve"> </w:t>
            </w:r>
            <w:r>
              <w:rPr>
                <w:w w:val="95"/>
                <w:sz w:val="37"/>
              </w:rPr>
              <w:t>2099</w:t>
            </w:r>
          </w:p>
        </w:tc>
      </w:tr>
    </w:tbl>
    <w:p>
      <w:pPr>
        <w:spacing w:after="0"/>
        <w:jc w:val="center"/>
        <w:rPr>
          <w:sz w:val="37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3">
            <w:col w:w="3544" w:space="1271"/>
            <w:col w:w="4771" w:space="40"/>
            <w:col w:w="6214"/>
          </w:cols>
        </w:sectPr>
      </w:pPr>
    </w:p>
    <w:p>
      <w:pPr>
        <w:pStyle w:val="7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spacing w:before="85" w:after="52"/>
        <w:ind w:left="3506" w:right="0" w:firstLine="0"/>
        <w:jc w:val="left"/>
        <w:rPr>
          <w:sz w:val="36"/>
        </w:rPr>
      </w:pPr>
      <w:r>
        <w:rPr>
          <w:sz w:val="36"/>
        </w:rPr>
        <w:t>8085</w:t>
      </w:r>
      <w:r>
        <w:rPr>
          <w:spacing w:val="-9"/>
          <w:sz w:val="36"/>
        </w:rPr>
        <w:t xml:space="preserve"> </w:t>
      </w:r>
      <w:r>
        <w:rPr>
          <w:sz w:val="36"/>
        </w:rPr>
        <w:t>Register</w:t>
      </w:r>
    </w:p>
    <w:tbl>
      <w:tblPr>
        <w:tblStyle w:val="6"/>
        <w:tblW w:w="0" w:type="auto"/>
        <w:tblInd w:w="2421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1"/>
        <w:gridCol w:w="1562"/>
        <w:gridCol w:w="1442"/>
        <w:gridCol w:w="132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961" w:type="dxa"/>
          </w:tcPr>
          <w:p>
            <w:pPr>
              <w:pStyle w:val="10"/>
              <w:spacing w:before="65"/>
              <w:ind w:right="325"/>
              <w:jc w:val="right"/>
              <w:rPr>
                <w:sz w:val="36"/>
              </w:rPr>
            </w:pPr>
            <w:r>
              <w:rPr>
                <w:w w:val="99"/>
                <w:sz w:val="36"/>
              </w:rPr>
              <w:t>A</w:t>
            </w:r>
          </w:p>
        </w:tc>
        <w:tc>
          <w:tcPr>
            <w:tcW w:w="1562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1442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1322" w:type="dxa"/>
          </w:tcPr>
          <w:p>
            <w:pPr>
              <w:pStyle w:val="10"/>
              <w:spacing w:before="65"/>
              <w:ind w:left="559"/>
              <w:rPr>
                <w:sz w:val="36"/>
              </w:rPr>
            </w:pPr>
            <w:r>
              <w:rPr>
                <w:sz w:val="36"/>
              </w:rPr>
              <w:t>F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961" w:type="dxa"/>
          </w:tcPr>
          <w:p>
            <w:pPr>
              <w:pStyle w:val="10"/>
              <w:spacing w:before="57"/>
              <w:ind w:right="334"/>
              <w:jc w:val="right"/>
              <w:rPr>
                <w:sz w:val="37"/>
              </w:rPr>
            </w:pPr>
            <w:r>
              <w:rPr>
                <w:w w:val="98"/>
                <w:sz w:val="37"/>
              </w:rPr>
              <w:t>B</w:t>
            </w:r>
          </w:p>
        </w:tc>
        <w:tc>
          <w:tcPr>
            <w:tcW w:w="1562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1442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1322" w:type="dxa"/>
          </w:tcPr>
          <w:p>
            <w:pPr>
              <w:pStyle w:val="10"/>
              <w:spacing w:before="57"/>
              <w:ind w:left="531"/>
              <w:rPr>
                <w:sz w:val="37"/>
              </w:rPr>
            </w:pPr>
            <w:r>
              <w:rPr>
                <w:w w:val="98"/>
                <w:sz w:val="37"/>
              </w:rPr>
              <w:t>C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961" w:type="dxa"/>
          </w:tcPr>
          <w:p>
            <w:pPr>
              <w:pStyle w:val="10"/>
              <w:spacing w:before="58"/>
              <w:ind w:right="327"/>
              <w:jc w:val="right"/>
              <w:rPr>
                <w:sz w:val="37"/>
              </w:rPr>
            </w:pPr>
            <w:r>
              <w:rPr>
                <w:w w:val="95"/>
                <w:sz w:val="37"/>
              </w:rPr>
              <w:t>D</w:t>
            </w:r>
          </w:p>
        </w:tc>
        <w:tc>
          <w:tcPr>
            <w:tcW w:w="1562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1442" w:type="dxa"/>
          </w:tcPr>
          <w:p>
            <w:pPr>
              <w:pStyle w:val="10"/>
              <w:rPr>
                <w:sz w:val="36"/>
              </w:rPr>
            </w:pPr>
          </w:p>
        </w:tc>
        <w:tc>
          <w:tcPr>
            <w:tcW w:w="1322" w:type="dxa"/>
          </w:tcPr>
          <w:p>
            <w:pPr>
              <w:pStyle w:val="10"/>
              <w:spacing w:before="58"/>
              <w:ind w:left="543"/>
              <w:rPr>
                <w:sz w:val="37"/>
              </w:rPr>
            </w:pPr>
            <w:r>
              <w:rPr>
                <w:w w:val="96"/>
                <w:sz w:val="37"/>
              </w:rPr>
              <w:t>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961" w:type="dxa"/>
          </w:tcPr>
          <w:p>
            <w:pPr>
              <w:pStyle w:val="10"/>
              <w:spacing w:before="62"/>
              <w:ind w:right="329"/>
              <w:jc w:val="right"/>
              <w:rPr>
                <w:sz w:val="36"/>
              </w:rPr>
            </w:pPr>
            <w:r>
              <w:rPr>
                <w:w w:val="97"/>
                <w:sz w:val="36"/>
              </w:rPr>
              <w:t>H</w:t>
            </w:r>
          </w:p>
        </w:tc>
        <w:tc>
          <w:tcPr>
            <w:tcW w:w="1562" w:type="dxa"/>
          </w:tcPr>
          <w:p>
            <w:pPr>
              <w:pStyle w:val="10"/>
              <w:spacing w:before="62"/>
              <w:ind w:left="571" w:right="560"/>
              <w:jc w:val="center"/>
              <w:rPr>
                <w:sz w:val="36"/>
              </w:rPr>
            </w:pPr>
            <w:r>
              <w:rPr>
                <w:sz w:val="36"/>
              </w:rPr>
              <w:t>42</w:t>
            </w:r>
          </w:p>
        </w:tc>
        <w:tc>
          <w:tcPr>
            <w:tcW w:w="1442" w:type="dxa"/>
          </w:tcPr>
          <w:p>
            <w:pPr>
              <w:pStyle w:val="10"/>
              <w:spacing w:before="62"/>
              <w:ind w:left="498" w:right="493"/>
              <w:jc w:val="center"/>
              <w:rPr>
                <w:sz w:val="36"/>
              </w:rPr>
            </w:pPr>
            <w:r>
              <w:rPr>
                <w:sz w:val="36"/>
              </w:rPr>
              <w:t>F2</w:t>
            </w:r>
          </w:p>
        </w:tc>
        <w:tc>
          <w:tcPr>
            <w:tcW w:w="1322" w:type="dxa"/>
          </w:tcPr>
          <w:p>
            <w:pPr>
              <w:pStyle w:val="10"/>
              <w:spacing w:before="62"/>
              <w:ind w:left="543"/>
              <w:rPr>
                <w:sz w:val="36"/>
              </w:rPr>
            </w:pPr>
            <w:r>
              <w:rPr>
                <w:w w:val="99"/>
                <w:sz w:val="36"/>
              </w:rPr>
              <w:t>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961" w:type="dxa"/>
          </w:tcPr>
          <w:p>
            <w:pPr>
              <w:pStyle w:val="10"/>
              <w:spacing w:before="54"/>
              <w:ind w:right="259"/>
              <w:jc w:val="right"/>
              <w:rPr>
                <w:sz w:val="38"/>
              </w:rPr>
            </w:pPr>
            <w:r>
              <w:rPr>
                <w:sz w:val="38"/>
              </w:rPr>
              <w:t>SP</w:t>
            </w:r>
          </w:p>
        </w:tc>
        <w:tc>
          <w:tcPr>
            <w:tcW w:w="4326" w:type="dxa"/>
            <w:gridSpan w:val="3"/>
          </w:tcPr>
          <w:p>
            <w:pPr>
              <w:pStyle w:val="10"/>
              <w:spacing w:before="54"/>
              <w:ind w:left="1752" w:right="1743"/>
              <w:jc w:val="center"/>
              <w:rPr>
                <w:sz w:val="38"/>
              </w:rPr>
            </w:pPr>
            <w:r>
              <w:rPr>
                <w:sz w:val="38"/>
              </w:rPr>
              <w:t>2097</w:t>
            </w:r>
          </w:p>
        </w:tc>
      </w:tr>
    </w:tbl>
    <w:p>
      <w:pPr>
        <w:pStyle w:val="7"/>
        <w:rPr>
          <w:sz w:val="40"/>
        </w:rPr>
      </w:pPr>
      <w:r>
        <w:br w:type="column"/>
      </w: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spacing w:before="6"/>
        <w:rPr>
          <w:sz w:val="49"/>
        </w:rPr>
      </w:pPr>
    </w:p>
    <w:p>
      <w:pPr>
        <w:tabs>
          <w:tab w:val="left" w:pos="3836"/>
        </w:tabs>
        <w:spacing w:before="0"/>
        <w:ind w:left="2402" w:right="0" w:firstLine="0"/>
        <w:jc w:val="left"/>
        <w:rPr>
          <w:sz w:val="37"/>
        </w:rPr>
      </w:pPr>
      <w:r>
        <w:pict>
          <v:shape id="_x0000_s1293" o:spid="_x0000_s1293" o:spt="202" type="#_x0000_t202" style="position:absolute;left:0pt;margin-left:498pt;margin-top:-147.35pt;height:233.8pt;width:109.75pt;mso-position-horizontal-relative:page;z-index:251667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15" w:type="dxa"/>
                    <w:tblBorders>
                      <w:top w:val="single" w:color="000000" w:sz="12" w:space="0"/>
                      <w:left w:val="single" w:color="000000" w:sz="12" w:space="0"/>
                      <w:bottom w:val="single" w:color="000000" w:sz="12" w:space="0"/>
                      <w:right w:val="single" w:color="000000" w:sz="12" w:space="0"/>
                      <w:insideH w:val="single" w:color="000000" w:sz="12" w:space="0"/>
                      <w:insideV w:val="single" w:color="000000" w:sz="12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163"/>
                  </w:tblGrid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77" w:hRule="atLeast"/>
                    </w:trPr>
                    <w:tc>
                      <w:tcPr>
                        <w:tcW w:w="2163" w:type="dxa"/>
                      </w:tcPr>
                      <w:p>
                        <w:pPr>
                          <w:pStyle w:val="10"/>
                          <w:spacing w:before="64"/>
                          <w:ind w:left="387" w:right="414"/>
                          <w:jc w:val="center"/>
                          <w:rPr>
                            <w:rFonts w:ascii="Cambria"/>
                            <w:sz w:val="36"/>
                          </w:rPr>
                        </w:pPr>
                        <w:r>
                          <w:rPr>
                            <w:rFonts w:ascii="Cambria"/>
                            <w:sz w:val="36"/>
                          </w:rPr>
                          <w:t>Memory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6" w:hRule="atLeast"/>
                    </w:trPr>
                    <w:tc>
                      <w:tcPr>
                        <w:tcW w:w="216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6" w:hRule="atLeast"/>
                    </w:trPr>
                    <w:tc>
                      <w:tcPr>
                        <w:tcW w:w="2163" w:type="dxa"/>
                      </w:tcPr>
                      <w:p>
                        <w:pPr>
                          <w:pStyle w:val="10"/>
                          <w:spacing w:before="56"/>
                          <w:ind w:left="387" w:right="377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sz w:val="37"/>
                          </w:rPr>
                          <w:t>F2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6" w:hRule="atLeast"/>
                    </w:trPr>
                    <w:tc>
                      <w:tcPr>
                        <w:tcW w:w="2163" w:type="dxa"/>
                      </w:tcPr>
                      <w:p>
                        <w:pPr>
                          <w:pStyle w:val="10"/>
                          <w:spacing w:before="40"/>
                          <w:ind w:left="387" w:right="374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sz w:val="37"/>
                          </w:rPr>
                          <w:t>42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6" w:hRule="atLeast"/>
                    </w:trPr>
                    <w:tc>
                      <w:tcPr>
                        <w:tcW w:w="2163" w:type="dxa"/>
                      </w:tcPr>
                      <w:p>
                        <w:pPr>
                          <w:pStyle w:val="10"/>
                          <w:spacing w:before="40"/>
                          <w:ind w:left="15"/>
                          <w:jc w:val="center"/>
                          <w:rPr>
                            <w:sz w:val="38"/>
                          </w:rPr>
                        </w:pPr>
                        <w:r>
                          <w:rPr>
                            <w:w w:val="93"/>
                            <w:sz w:val="38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z w:val="37"/>
        </w:rPr>
        <w:t>2097</w:t>
      </w:r>
      <w:r>
        <w:rPr>
          <w:sz w:val="37"/>
        </w:rPr>
        <w:tab/>
      </w:r>
      <w:r>
        <w:rPr>
          <w:sz w:val="37"/>
        </w:rPr>
        <w:t>SP</w:t>
      </w:r>
    </w:p>
    <w:p>
      <w:pPr>
        <w:spacing w:before="175"/>
        <w:ind w:left="2402" w:right="0" w:firstLine="0"/>
        <w:jc w:val="left"/>
        <w:rPr>
          <w:sz w:val="37"/>
        </w:rPr>
      </w:pPr>
      <w:r>
        <w:rPr>
          <w:sz w:val="37"/>
        </w:rPr>
        <w:t>2098</w:t>
      </w:r>
    </w:p>
    <w:p>
      <w:pPr>
        <w:tabs>
          <w:tab w:val="left" w:pos="3835"/>
        </w:tabs>
        <w:spacing w:before="160"/>
        <w:ind w:left="2401" w:right="0" w:firstLine="0"/>
        <w:jc w:val="left"/>
        <w:rPr>
          <w:sz w:val="38"/>
        </w:rPr>
      </w:pPr>
      <w:r>
        <w:rPr>
          <w:sz w:val="38"/>
        </w:rPr>
        <w:t>2099</w:t>
      </w:r>
      <w:r>
        <w:rPr>
          <w:sz w:val="38"/>
        </w:rPr>
        <w:tab/>
      </w:r>
      <w:r>
        <w:rPr>
          <w:sz w:val="38"/>
        </w:rPr>
        <w:t>SP</w:t>
      </w:r>
    </w:p>
    <w:p>
      <w:pPr>
        <w:spacing w:after="0"/>
        <w:jc w:val="left"/>
        <w:rPr>
          <w:sz w:val="38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7729" w:space="2389"/>
            <w:col w:w="5722"/>
          </w:cols>
        </w:sectPr>
      </w:pPr>
    </w:p>
    <w:p>
      <w:pPr>
        <w:pStyle w:val="7"/>
        <w:rPr>
          <w:sz w:val="20"/>
        </w:rPr>
      </w:pPr>
      <w:r>
        <w:pict>
          <v:group id="_x0000_s1294" o:spid="_x0000_s1294" o:spt="203" style="position:absolute;left:0pt;margin-left:36pt;margin-top:36pt;height:540.85pt;width:720.85pt;mso-position-horizontal-relative:page;mso-position-vertical-relative:page;z-index:-251622400;mso-width-relative:page;mso-height-relative:page;" coordorigin="720,720" coordsize="14417,10817">
            <o:lock v:ext="edit"/>
            <v:shape id="_x0000_s1295" o:spid="_x0000_s1295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96" o:spid="_x0000_s1296" o:spt="75" type="#_x0000_t75" style="position:absolute;left:4320;top:3715;height:2016;width:5655;" filled="f" stroked="f" coordsize="21600,21600">
              <v:path/>
              <v:fill on="f" focussize="0,0"/>
              <v:stroke on="f"/>
              <v:imagedata r:id="rId72" o:title=""/>
              <o:lock v:ext="edit" aspectratio="t"/>
            </v:shape>
            <v:shape id="_x0000_s1297" o:spid="_x0000_s1297" o:spt="75" type="#_x0000_t75" style="position:absolute;left:13334;top:4785;height:159;width:485;" filled="f" stroked="f" coordsize="21600,21600">
              <v:path/>
              <v:fill on="f" focussize="0,0"/>
              <v:stroke on="f"/>
              <v:imagedata r:id="rId73" o:title=""/>
              <o:lock v:ext="edit" aspectratio="t"/>
            </v:shape>
          </v:group>
        </w:pict>
      </w:r>
    </w:p>
    <w:p>
      <w:pPr>
        <w:pStyle w:val="7"/>
        <w:rPr>
          <w:sz w:val="20"/>
        </w:rPr>
      </w:pPr>
    </w:p>
    <w:p>
      <w:pPr>
        <w:spacing w:before="202"/>
        <w:ind w:left="0" w:right="378" w:firstLine="0"/>
        <w:jc w:val="center"/>
        <w:rPr>
          <w:sz w:val="36"/>
        </w:rPr>
      </w:pPr>
      <w:r>
        <w:rPr>
          <w:sz w:val="36"/>
        </w:rPr>
        <w:t>Content</w:t>
      </w:r>
      <w:r>
        <w:rPr>
          <w:spacing w:val="1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stack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Registers</w:t>
      </w:r>
      <w:r>
        <w:rPr>
          <w:spacing w:val="-14"/>
          <w:sz w:val="36"/>
        </w:rPr>
        <w:t xml:space="preserve"> </w:t>
      </w:r>
      <w:r>
        <w:rPr>
          <w:sz w:val="36"/>
        </w:rPr>
        <w:t>After the</w:t>
      </w:r>
      <w:r>
        <w:rPr>
          <w:spacing w:val="-9"/>
          <w:sz w:val="36"/>
        </w:rPr>
        <w:t xml:space="preserve"> </w:t>
      </w:r>
      <w:r>
        <w:rPr>
          <w:sz w:val="36"/>
        </w:rPr>
        <w:t>PUSH</w:t>
      </w:r>
      <w:r>
        <w:rPr>
          <w:spacing w:val="5"/>
          <w:sz w:val="36"/>
        </w:rPr>
        <w:t xml:space="preserve"> </w:t>
      </w:r>
      <w:r>
        <w:rPr>
          <w:sz w:val="36"/>
        </w:rPr>
        <w:t>Instruction</w:t>
      </w:r>
    </w:p>
    <w:p>
      <w:pPr>
        <w:spacing w:after="0"/>
        <w:jc w:val="center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spacing w:before="85"/>
        <w:ind w:left="4203" w:right="5975" w:firstLine="0"/>
        <w:jc w:val="center"/>
        <w:rPr>
          <w:sz w:val="36"/>
        </w:rPr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2925445</wp:posOffset>
            </wp:positionH>
            <wp:positionV relativeFrom="paragraph">
              <wp:posOffset>1321435</wp:posOffset>
            </wp:positionV>
            <wp:extent cx="3767455" cy="1877695"/>
            <wp:effectExtent l="0" t="0" r="0" b="0"/>
            <wp:wrapNone/>
            <wp:docPr id="4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0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98" o:spid="_x0000_s1298" o:spt="202" type="#_x0000_t202" style="position:absolute;left:0pt;margin-left:526.75pt;margin-top:-54.05pt;height:235pt;width:111.25pt;mso-position-horizontal-relative:page;z-index:2516684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15" w:type="dxa"/>
                    <w:tblBorders>
                      <w:top w:val="single" w:color="0C0C0C" w:sz="12" w:space="0"/>
                      <w:left w:val="single" w:color="0C0C0C" w:sz="12" w:space="0"/>
                      <w:bottom w:val="single" w:color="0C0C0C" w:sz="12" w:space="0"/>
                      <w:right w:val="single" w:color="0C0C0C" w:sz="12" w:space="0"/>
                      <w:insideH w:val="single" w:color="0C0C0C" w:sz="12" w:space="0"/>
                      <w:insideV w:val="single" w:color="0C0C0C" w:sz="12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189"/>
                  </w:tblGrid>
                  <w:tr>
                    <w:tblPrEx>
                      <w:tblBorders>
                        <w:top w:val="single" w:color="0C0C0C" w:sz="12" w:space="0"/>
                        <w:left w:val="single" w:color="0C0C0C" w:sz="12" w:space="0"/>
                        <w:bottom w:val="single" w:color="0C0C0C" w:sz="12" w:space="0"/>
                        <w:right w:val="single" w:color="0C0C0C" w:sz="12" w:space="0"/>
                        <w:insideH w:val="single" w:color="0C0C0C" w:sz="12" w:space="0"/>
                        <w:insideV w:val="single" w:color="0C0C0C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98" w:hRule="atLeast"/>
                    </w:trPr>
                    <w:tc>
                      <w:tcPr>
                        <w:tcW w:w="2189" w:type="dxa"/>
                      </w:tcPr>
                      <w:p>
                        <w:pPr>
                          <w:pStyle w:val="10"/>
                          <w:spacing w:before="53"/>
                          <w:ind w:left="396" w:right="396"/>
                          <w:jc w:val="center"/>
                          <w:rPr>
                            <w:rFonts w:ascii="Cambria"/>
                            <w:sz w:val="37"/>
                          </w:rPr>
                        </w:pPr>
                        <w:r>
                          <w:rPr>
                            <w:rFonts w:ascii="Cambria"/>
                            <w:sz w:val="37"/>
                          </w:rPr>
                          <w:t>Memory</w:t>
                        </w:r>
                      </w:p>
                    </w:tc>
                  </w:tr>
                  <w:tr>
                    <w:tblPrEx>
                      <w:tblBorders>
                        <w:top w:val="single" w:color="0C0C0C" w:sz="12" w:space="0"/>
                        <w:left w:val="single" w:color="0C0C0C" w:sz="12" w:space="0"/>
                        <w:bottom w:val="single" w:color="0C0C0C" w:sz="12" w:space="0"/>
                        <w:right w:val="single" w:color="0C0C0C" w:sz="12" w:space="0"/>
                        <w:insideH w:val="single" w:color="0C0C0C" w:sz="12" w:space="0"/>
                        <w:insideV w:val="single" w:color="0C0C0C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5" w:hRule="atLeast"/>
                    </w:trPr>
                    <w:tc>
                      <w:tcPr>
                        <w:tcW w:w="2189" w:type="dxa"/>
                      </w:tcPr>
                      <w:p>
                        <w:pPr>
                          <w:pStyle w:val="10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C0C0C" w:sz="12" w:space="0"/>
                        <w:left w:val="single" w:color="0C0C0C" w:sz="12" w:space="0"/>
                        <w:bottom w:val="single" w:color="0C0C0C" w:sz="12" w:space="0"/>
                        <w:right w:val="single" w:color="0C0C0C" w:sz="12" w:space="0"/>
                        <w:insideH w:val="single" w:color="0C0C0C" w:sz="12" w:space="0"/>
                        <w:insideV w:val="single" w:color="0C0C0C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0" w:hRule="atLeast"/>
                    </w:trPr>
                    <w:tc>
                      <w:tcPr>
                        <w:tcW w:w="2189" w:type="dxa"/>
                      </w:tcPr>
                      <w:p>
                        <w:pPr>
                          <w:pStyle w:val="10"/>
                          <w:spacing w:before="11"/>
                          <w:ind w:left="396" w:right="364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sz w:val="37"/>
                          </w:rPr>
                          <w:t>F2</w:t>
                        </w:r>
                      </w:p>
                    </w:tc>
                  </w:tr>
                  <w:tr>
                    <w:tblPrEx>
                      <w:tblBorders>
                        <w:top w:val="single" w:color="0C0C0C" w:sz="12" w:space="0"/>
                        <w:left w:val="single" w:color="0C0C0C" w:sz="12" w:space="0"/>
                        <w:bottom w:val="single" w:color="0C0C0C" w:sz="12" w:space="0"/>
                        <w:right w:val="single" w:color="0C0C0C" w:sz="12" w:space="0"/>
                        <w:insideH w:val="single" w:color="0C0C0C" w:sz="12" w:space="0"/>
                        <w:insideV w:val="single" w:color="0C0C0C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0" w:hRule="atLeast"/>
                    </w:trPr>
                    <w:tc>
                      <w:tcPr>
                        <w:tcW w:w="2189" w:type="dxa"/>
                      </w:tcPr>
                      <w:p>
                        <w:pPr>
                          <w:pStyle w:val="10"/>
                          <w:spacing w:before="26"/>
                          <w:ind w:left="396" w:right="361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sz w:val="37"/>
                          </w:rPr>
                          <w:t>42</w:t>
                        </w:r>
                      </w:p>
                    </w:tc>
                  </w:tr>
                  <w:tr>
                    <w:tblPrEx>
                      <w:tblBorders>
                        <w:top w:val="single" w:color="0C0C0C" w:sz="12" w:space="0"/>
                        <w:left w:val="single" w:color="0C0C0C" w:sz="12" w:space="0"/>
                        <w:bottom w:val="single" w:color="0C0C0C" w:sz="12" w:space="0"/>
                        <w:right w:val="single" w:color="0C0C0C" w:sz="12" w:space="0"/>
                        <w:insideH w:val="single" w:color="0C0C0C" w:sz="12" w:space="0"/>
                        <w:insideV w:val="single" w:color="0C0C0C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0" w:hRule="atLeast"/>
                    </w:trPr>
                    <w:tc>
                      <w:tcPr>
                        <w:tcW w:w="2189" w:type="dxa"/>
                      </w:tcPr>
                      <w:p>
                        <w:pPr>
                          <w:pStyle w:val="10"/>
                          <w:spacing w:before="30"/>
                          <w:ind w:left="4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w w:val="96"/>
                            <w:sz w:val="37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z w:val="36"/>
        </w:rPr>
        <w:t>8085</w:t>
      </w:r>
      <w:r>
        <w:rPr>
          <w:spacing w:val="-6"/>
          <w:sz w:val="36"/>
        </w:rPr>
        <w:t xml:space="preserve"> </w:t>
      </w:r>
      <w:r>
        <w:rPr>
          <w:sz w:val="36"/>
        </w:rPr>
        <w:t>Register</w:t>
      </w:r>
    </w:p>
    <w:p>
      <w:pPr>
        <w:pStyle w:val="7"/>
        <w:spacing w:before="1"/>
        <w:rPr>
          <w:sz w:val="24"/>
        </w:rPr>
      </w:pPr>
    </w:p>
    <w:tbl>
      <w:tblPr>
        <w:tblStyle w:val="6"/>
        <w:tblW w:w="0" w:type="auto"/>
        <w:tblInd w:w="2751" w:type="dxa"/>
        <w:tblBorders>
          <w:top w:val="single" w:color="0C0C0C" w:sz="6" w:space="0"/>
          <w:left w:val="single" w:color="0C0C0C" w:sz="6" w:space="0"/>
          <w:bottom w:val="single" w:color="0C0C0C" w:sz="6" w:space="0"/>
          <w:right w:val="single" w:color="0C0C0C" w:sz="6" w:space="0"/>
          <w:insideH w:val="single" w:color="0C0C0C" w:sz="6" w:space="0"/>
          <w:insideV w:val="single" w:color="0C0C0C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5"/>
        <w:gridCol w:w="1560"/>
        <w:gridCol w:w="1440"/>
        <w:gridCol w:w="1344"/>
      </w:tblGrid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965" w:type="dxa"/>
          </w:tcPr>
          <w:p>
            <w:pPr>
              <w:pStyle w:val="10"/>
              <w:spacing w:before="48"/>
              <w:ind w:left="42"/>
              <w:jc w:val="center"/>
              <w:rPr>
                <w:sz w:val="38"/>
              </w:rPr>
            </w:pPr>
            <w:r>
              <w:rPr>
                <w:w w:val="93"/>
                <w:sz w:val="38"/>
              </w:rPr>
              <w:t>A</w:t>
            </w:r>
          </w:p>
        </w:tc>
        <w:tc>
          <w:tcPr>
            <w:tcW w:w="1560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1440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1344" w:type="dxa"/>
          </w:tcPr>
          <w:p>
            <w:pPr>
              <w:pStyle w:val="10"/>
              <w:spacing w:before="85"/>
              <w:ind w:left="35"/>
              <w:jc w:val="center"/>
              <w:rPr>
                <w:sz w:val="34"/>
              </w:rPr>
            </w:pPr>
            <w:r>
              <w:rPr>
                <w:w w:val="106"/>
                <w:sz w:val="34"/>
              </w:rPr>
              <w:t>F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965" w:type="dxa"/>
          </w:tcPr>
          <w:p>
            <w:pPr>
              <w:pStyle w:val="10"/>
              <w:spacing w:before="76"/>
              <w:ind w:left="48"/>
              <w:jc w:val="center"/>
              <w:rPr>
                <w:sz w:val="34"/>
              </w:rPr>
            </w:pPr>
            <w:r>
              <w:rPr>
                <w:w w:val="105"/>
                <w:sz w:val="34"/>
              </w:rPr>
              <w:t>B</w:t>
            </w:r>
          </w:p>
        </w:tc>
        <w:tc>
          <w:tcPr>
            <w:tcW w:w="1560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1440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1344" w:type="dxa"/>
          </w:tcPr>
          <w:p>
            <w:pPr>
              <w:pStyle w:val="10"/>
              <w:spacing w:before="10"/>
              <w:rPr>
                <w:sz w:val="12"/>
              </w:rPr>
            </w:pPr>
          </w:p>
          <w:p>
            <w:pPr>
              <w:pStyle w:val="10"/>
              <w:ind w:left="5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985" cy="161290"/>
                  <wp:effectExtent l="0" t="0" r="0" b="0"/>
                  <wp:docPr id="49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71.png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965" w:type="dxa"/>
          </w:tcPr>
          <w:p>
            <w:pPr>
              <w:pStyle w:val="10"/>
              <w:spacing w:before="52"/>
              <w:ind w:left="45"/>
              <w:jc w:val="center"/>
              <w:rPr>
                <w:sz w:val="36"/>
              </w:rPr>
            </w:pPr>
            <w:r>
              <w:rPr>
                <w:w w:val="98"/>
                <w:sz w:val="36"/>
              </w:rPr>
              <w:t>D</w:t>
            </w:r>
          </w:p>
        </w:tc>
        <w:tc>
          <w:tcPr>
            <w:tcW w:w="1560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1440" w:type="dxa"/>
          </w:tcPr>
          <w:p>
            <w:pPr>
              <w:pStyle w:val="10"/>
              <w:rPr>
                <w:sz w:val="34"/>
              </w:rPr>
            </w:pPr>
          </w:p>
        </w:tc>
        <w:tc>
          <w:tcPr>
            <w:tcW w:w="1344" w:type="dxa"/>
          </w:tcPr>
          <w:p>
            <w:pPr>
              <w:pStyle w:val="10"/>
              <w:rPr>
                <w:sz w:val="34"/>
              </w:rPr>
            </w:pP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965" w:type="dxa"/>
          </w:tcPr>
          <w:p>
            <w:pPr>
              <w:pStyle w:val="10"/>
              <w:spacing w:before="52"/>
              <w:ind w:left="42"/>
              <w:jc w:val="center"/>
              <w:rPr>
                <w:sz w:val="36"/>
              </w:rPr>
            </w:pPr>
            <w:r>
              <w:rPr>
                <w:w w:val="97"/>
                <w:sz w:val="36"/>
              </w:rPr>
              <w:t>H</w:t>
            </w:r>
          </w:p>
        </w:tc>
        <w:tc>
          <w:tcPr>
            <w:tcW w:w="1560" w:type="dxa"/>
          </w:tcPr>
          <w:p>
            <w:pPr>
              <w:pStyle w:val="10"/>
              <w:spacing w:before="52"/>
              <w:ind w:left="591" w:right="553"/>
              <w:jc w:val="center"/>
              <w:rPr>
                <w:sz w:val="36"/>
              </w:rPr>
            </w:pPr>
            <w:r>
              <w:rPr>
                <w:sz w:val="36"/>
              </w:rPr>
              <w:t>42</w:t>
            </w:r>
          </w:p>
        </w:tc>
        <w:tc>
          <w:tcPr>
            <w:tcW w:w="1440" w:type="dxa"/>
          </w:tcPr>
          <w:p>
            <w:pPr>
              <w:pStyle w:val="10"/>
              <w:spacing w:before="52"/>
              <w:ind w:left="521" w:right="482"/>
              <w:jc w:val="center"/>
              <w:rPr>
                <w:sz w:val="36"/>
              </w:rPr>
            </w:pPr>
            <w:r>
              <w:rPr>
                <w:sz w:val="36"/>
              </w:rPr>
              <w:t>F2</w:t>
            </w:r>
          </w:p>
        </w:tc>
        <w:tc>
          <w:tcPr>
            <w:tcW w:w="1344" w:type="dxa"/>
          </w:tcPr>
          <w:p>
            <w:pPr>
              <w:pStyle w:val="10"/>
              <w:spacing w:before="52"/>
              <w:ind w:left="23"/>
              <w:jc w:val="center"/>
              <w:rPr>
                <w:sz w:val="36"/>
              </w:rPr>
            </w:pPr>
            <w:r>
              <w:rPr>
                <w:w w:val="96"/>
                <w:sz w:val="36"/>
              </w:rPr>
              <w:t>L</w:t>
            </w:r>
          </w:p>
        </w:tc>
      </w:tr>
      <w:tr>
        <w:tblPrEx>
          <w:tblBorders>
            <w:top w:val="single" w:color="0C0C0C" w:sz="6" w:space="0"/>
            <w:left w:val="single" w:color="0C0C0C" w:sz="6" w:space="0"/>
            <w:bottom w:val="single" w:color="0C0C0C" w:sz="6" w:space="0"/>
            <w:right w:val="single" w:color="0C0C0C" w:sz="6" w:space="0"/>
            <w:insideH w:val="single" w:color="0C0C0C" w:sz="6" w:space="0"/>
            <w:insideV w:val="single" w:color="0C0C0C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965" w:type="dxa"/>
          </w:tcPr>
          <w:p>
            <w:pPr>
              <w:pStyle w:val="10"/>
              <w:spacing w:before="57"/>
              <w:ind w:left="277" w:right="232"/>
              <w:jc w:val="center"/>
              <w:rPr>
                <w:sz w:val="36"/>
              </w:rPr>
            </w:pPr>
            <w:r>
              <w:rPr>
                <w:sz w:val="36"/>
              </w:rPr>
              <w:t>SP</w:t>
            </w:r>
          </w:p>
        </w:tc>
        <w:tc>
          <w:tcPr>
            <w:tcW w:w="4344" w:type="dxa"/>
            <w:gridSpan w:val="3"/>
          </w:tcPr>
          <w:p>
            <w:pPr>
              <w:pStyle w:val="10"/>
              <w:spacing w:before="57"/>
              <w:ind w:left="1791" w:right="1778"/>
              <w:jc w:val="center"/>
              <w:rPr>
                <w:sz w:val="36"/>
              </w:rPr>
            </w:pPr>
            <w:r>
              <w:rPr>
                <w:sz w:val="36"/>
              </w:rPr>
              <w:t>2099</w:t>
            </w:r>
          </w:p>
        </w:tc>
      </w:tr>
    </w:tbl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spacing w:before="5"/>
        <w:rPr>
          <w:sz w:val="31"/>
        </w:rPr>
      </w:pPr>
    </w:p>
    <w:p>
      <w:pPr>
        <w:spacing w:before="0"/>
        <w:ind w:left="2607" w:right="0" w:firstLine="0"/>
        <w:jc w:val="left"/>
        <w:rPr>
          <w:sz w:val="35"/>
        </w:rPr>
      </w:pPr>
      <w:r>
        <w:rPr>
          <w:sz w:val="35"/>
        </w:rPr>
        <w:t>Content</w:t>
      </w:r>
      <w:r>
        <w:rPr>
          <w:spacing w:val="28"/>
          <w:sz w:val="35"/>
        </w:rPr>
        <w:t xml:space="preserve"> </w:t>
      </w:r>
      <w:r>
        <w:rPr>
          <w:sz w:val="35"/>
        </w:rPr>
        <w:t>on</w:t>
      </w:r>
      <w:r>
        <w:rPr>
          <w:spacing w:val="19"/>
          <w:sz w:val="35"/>
        </w:rPr>
        <w:t xml:space="preserve"> </w:t>
      </w:r>
      <w:r>
        <w:rPr>
          <w:sz w:val="35"/>
        </w:rPr>
        <w:t>the</w:t>
      </w:r>
      <w:r>
        <w:rPr>
          <w:spacing w:val="13"/>
          <w:sz w:val="35"/>
        </w:rPr>
        <w:t xml:space="preserve"> </w:t>
      </w:r>
      <w:r>
        <w:rPr>
          <w:sz w:val="35"/>
        </w:rPr>
        <w:t>stack</w:t>
      </w:r>
      <w:r>
        <w:rPr>
          <w:spacing w:val="19"/>
          <w:sz w:val="35"/>
        </w:rPr>
        <w:t xml:space="preserve"> </w:t>
      </w:r>
      <w:r>
        <w:rPr>
          <w:sz w:val="35"/>
        </w:rPr>
        <w:t>and</w:t>
      </w:r>
      <w:r>
        <w:rPr>
          <w:spacing w:val="18"/>
          <w:sz w:val="35"/>
        </w:rPr>
        <w:t xml:space="preserve"> </w:t>
      </w:r>
      <w:r>
        <w:rPr>
          <w:sz w:val="35"/>
        </w:rPr>
        <w:t>in</w:t>
      </w:r>
      <w:r>
        <w:rPr>
          <w:spacing w:val="10"/>
          <w:sz w:val="35"/>
        </w:rPr>
        <w:t xml:space="preserve"> </w:t>
      </w:r>
      <w:r>
        <w:rPr>
          <w:sz w:val="35"/>
        </w:rPr>
        <w:t>the</w:t>
      </w:r>
      <w:r>
        <w:rPr>
          <w:spacing w:val="16"/>
          <w:sz w:val="35"/>
        </w:rPr>
        <w:t xml:space="preserve"> </w:t>
      </w:r>
      <w:r>
        <w:rPr>
          <w:sz w:val="35"/>
        </w:rPr>
        <w:t>Registers</w:t>
      </w:r>
      <w:r>
        <w:rPr>
          <w:spacing w:val="13"/>
          <w:sz w:val="35"/>
        </w:rPr>
        <w:t xml:space="preserve"> </w:t>
      </w:r>
      <w:r>
        <w:rPr>
          <w:sz w:val="35"/>
        </w:rPr>
        <w:t>After</w:t>
      </w:r>
      <w:r>
        <w:rPr>
          <w:spacing w:val="25"/>
          <w:sz w:val="35"/>
        </w:rPr>
        <w:t xml:space="preserve"> </w:t>
      </w:r>
      <w:r>
        <w:rPr>
          <w:sz w:val="35"/>
        </w:rPr>
        <w:t>the</w:t>
      </w:r>
      <w:r>
        <w:rPr>
          <w:spacing w:val="15"/>
          <w:sz w:val="35"/>
        </w:rPr>
        <w:t xml:space="preserve"> </w:t>
      </w:r>
      <w:r>
        <w:rPr>
          <w:sz w:val="35"/>
        </w:rPr>
        <w:t>POP</w:t>
      </w:r>
      <w:r>
        <w:rPr>
          <w:spacing w:val="5"/>
          <w:sz w:val="35"/>
        </w:rPr>
        <w:t xml:space="preserve"> </w:t>
      </w:r>
      <w:r>
        <w:rPr>
          <w:sz w:val="35"/>
        </w:rPr>
        <w:t>Instruction</w:t>
      </w:r>
    </w:p>
    <w:p>
      <w:pPr>
        <w:pStyle w:val="7"/>
        <w:rPr>
          <w:sz w:val="40"/>
        </w:rPr>
      </w:pPr>
      <w:r>
        <w:br w:type="column"/>
      </w:r>
    </w:p>
    <w:p>
      <w:pPr>
        <w:pStyle w:val="7"/>
        <w:rPr>
          <w:sz w:val="40"/>
        </w:rPr>
      </w:pPr>
    </w:p>
    <w:p>
      <w:pPr>
        <w:pStyle w:val="7"/>
        <w:rPr>
          <w:sz w:val="40"/>
        </w:rPr>
      </w:pPr>
    </w:p>
    <w:p>
      <w:pPr>
        <w:pStyle w:val="7"/>
        <w:spacing w:before="7"/>
        <w:rPr>
          <w:sz w:val="42"/>
        </w:rPr>
      </w:pPr>
    </w:p>
    <w:p>
      <w:pPr>
        <w:tabs>
          <w:tab w:val="left" w:pos="1812"/>
        </w:tabs>
        <w:spacing w:before="1" w:line="409" w:lineRule="exact"/>
        <w:ind w:left="618" w:right="0" w:firstLine="0"/>
        <w:jc w:val="left"/>
        <w:rPr>
          <w:sz w:val="37"/>
        </w:rPr>
      </w:pPr>
      <w:r>
        <w:rPr>
          <w:sz w:val="37"/>
        </w:rPr>
        <w:t>2097</w:t>
      </w:r>
      <w:r>
        <w:rPr>
          <w:sz w:val="37"/>
        </w:rPr>
        <w:tab/>
      </w:r>
      <w:r>
        <w:rPr>
          <w:sz w:val="37"/>
        </w:rPr>
        <w:t>SP</w:t>
      </w:r>
    </w:p>
    <w:p>
      <w:pPr>
        <w:tabs>
          <w:tab w:val="left" w:pos="1955"/>
        </w:tabs>
        <w:spacing w:before="0" w:line="802" w:lineRule="exact"/>
        <w:ind w:left="618" w:right="0" w:firstLine="0"/>
        <w:jc w:val="left"/>
        <w:rPr>
          <w:sz w:val="37"/>
        </w:rPr>
      </w:pPr>
      <w:r>
        <w:rPr>
          <w:w w:val="95"/>
          <w:sz w:val="37"/>
        </w:rPr>
        <w:t>2098</w:t>
      </w:r>
      <w:r>
        <w:rPr>
          <w:w w:val="95"/>
          <w:sz w:val="37"/>
        </w:rPr>
        <w:tab/>
      </w:r>
      <w:r>
        <w:rPr>
          <w:position w:val="-28"/>
          <w:sz w:val="37"/>
        </w:rPr>
        <w:drawing>
          <wp:inline distT="0" distB="0" distL="0" distR="0">
            <wp:extent cx="100330" cy="533400"/>
            <wp:effectExtent l="0" t="0" r="0" b="0"/>
            <wp:docPr id="5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72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404" w:lineRule="exact"/>
        <w:ind w:left="618" w:right="0" w:firstLine="0"/>
        <w:jc w:val="left"/>
        <w:rPr>
          <w:sz w:val="37"/>
        </w:rPr>
      </w:pPr>
      <w:r>
        <w:rPr>
          <w:sz w:val="37"/>
        </w:rPr>
        <w:t>2099</w:t>
      </w:r>
    </w:p>
    <w:p>
      <w:pPr>
        <w:spacing w:after="0" w:line="404" w:lineRule="exact"/>
        <w:jc w:val="left"/>
        <w:rPr>
          <w:sz w:val="37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12222" w:space="40"/>
            <w:col w:w="3578"/>
          </w:cols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5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620" w:lineRule="exact"/>
        <w:ind w:left="1899"/>
        <w:jc w:val="both"/>
      </w:pPr>
      <w:r>
        <w:t>Example</w:t>
      </w:r>
      <w:r>
        <w:rPr>
          <w:spacing w:val="22"/>
        </w:rPr>
        <w:t xml:space="preserve"> </w:t>
      </w:r>
      <w:r>
        <w:t>2</w:t>
      </w:r>
    </w:p>
    <w:p>
      <w:pPr>
        <w:spacing w:before="132" w:line="249" w:lineRule="auto"/>
        <w:ind w:left="1465" w:right="1690" w:firstLine="2"/>
        <w:jc w:val="both"/>
        <w:rPr>
          <w:sz w:val="52"/>
        </w:rPr>
      </w:pPr>
      <w:r>
        <w:rPr>
          <w:sz w:val="54"/>
        </w:rPr>
        <w:t>The stack pointer has to be initialized at 2489H and the</w:t>
      </w:r>
      <w:r>
        <w:rPr>
          <w:spacing w:val="1"/>
          <w:sz w:val="54"/>
        </w:rPr>
        <w:t xml:space="preserve"> </w:t>
      </w:r>
      <w:r>
        <w:rPr>
          <w:sz w:val="52"/>
        </w:rPr>
        <w:t>content of the register pair HL (2150H), BC (2280H),</w:t>
      </w:r>
      <w:r>
        <w:rPr>
          <w:spacing w:val="1"/>
          <w:sz w:val="52"/>
        </w:rPr>
        <w:t xml:space="preserve"> </w:t>
      </w:r>
      <w:r>
        <w:rPr>
          <w:sz w:val="52"/>
        </w:rPr>
        <w:t>PSW</w:t>
      </w:r>
      <w:r>
        <w:rPr>
          <w:spacing w:val="1"/>
          <w:sz w:val="52"/>
        </w:rPr>
        <w:t xml:space="preserve"> </w:t>
      </w:r>
      <w:r>
        <w:rPr>
          <w:sz w:val="53"/>
        </w:rPr>
        <w:t>are stored on the stack and after certain delay the content of</w:t>
      </w:r>
      <w:r>
        <w:rPr>
          <w:spacing w:val="-130"/>
          <w:sz w:val="53"/>
        </w:rPr>
        <w:t xml:space="preserve"> </w:t>
      </w:r>
      <w:r>
        <w:rPr>
          <w:sz w:val="52"/>
        </w:rPr>
        <w:t>the</w:t>
      </w:r>
      <w:r>
        <w:rPr>
          <w:spacing w:val="-5"/>
          <w:sz w:val="52"/>
        </w:rPr>
        <w:t xml:space="preserve"> </w:t>
      </w:r>
      <w:r>
        <w:rPr>
          <w:sz w:val="52"/>
        </w:rPr>
        <w:t>HL,</w:t>
      </w:r>
      <w:r>
        <w:rPr>
          <w:spacing w:val="-6"/>
          <w:sz w:val="52"/>
        </w:rPr>
        <w:t xml:space="preserve"> </w:t>
      </w:r>
      <w:r>
        <w:rPr>
          <w:sz w:val="52"/>
        </w:rPr>
        <w:t>BC,</w:t>
      </w:r>
      <w:r>
        <w:rPr>
          <w:spacing w:val="-6"/>
          <w:sz w:val="52"/>
        </w:rPr>
        <w:t xml:space="preserve"> </w:t>
      </w:r>
      <w:r>
        <w:rPr>
          <w:sz w:val="52"/>
        </w:rPr>
        <w:t>PSW are</w:t>
      </w:r>
      <w:r>
        <w:rPr>
          <w:spacing w:val="-4"/>
          <w:sz w:val="52"/>
        </w:rPr>
        <w:t xml:space="preserve"> </w:t>
      </w:r>
      <w:r>
        <w:rPr>
          <w:sz w:val="52"/>
        </w:rPr>
        <w:t>retrieved</w:t>
      </w:r>
      <w:r>
        <w:rPr>
          <w:spacing w:val="16"/>
          <w:sz w:val="52"/>
        </w:rPr>
        <w:t xml:space="preserve"> </w:t>
      </w:r>
      <w:r>
        <w:rPr>
          <w:sz w:val="52"/>
        </w:rPr>
        <w:t>from</w:t>
      </w:r>
      <w:r>
        <w:rPr>
          <w:spacing w:val="-5"/>
          <w:sz w:val="52"/>
        </w:rPr>
        <w:t xml:space="preserve"> </w:t>
      </w:r>
      <w:r>
        <w:rPr>
          <w:sz w:val="52"/>
        </w:rPr>
        <w:t>the</w:t>
      </w:r>
      <w:r>
        <w:rPr>
          <w:spacing w:val="-6"/>
          <w:sz w:val="52"/>
        </w:rPr>
        <w:t xml:space="preserve"> </w:t>
      </w:r>
      <w:r>
        <w:rPr>
          <w:sz w:val="52"/>
        </w:rPr>
        <w:t>memory</w:t>
      </w:r>
      <w:r>
        <w:rPr>
          <w:spacing w:val="19"/>
          <w:sz w:val="52"/>
        </w:rPr>
        <w:t xml:space="preserve"> </w:t>
      </w:r>
      <w:r>
        <w:rPr>
          <w:sz w:val="52"/>
        </w:rPr>
        <w:t>location.</w:t>
      </w:r>
    </w:p>
    <w:p>
      <w:pPr>
        <w:spacing w:after="0" w:line="249" w:lineRule="auto"/>
        <w:jc w:val="both"/>
        <w:rPr>
          <w:sz w:val="52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5"/>
        </w:rPr>
      </w:pPr>
    </w:p>
    <w:p>
      <w:pPr>
        <w:pStyle w:val="7"/>
        <w:spacing w:before="78" w:line="244" w:lineRule="auto"/>
        <w:ind w:left="2020" w:right="1334" w:hanging="3"/>
        <w:jc w:val="both"/>
      </w:pPr>
      <w: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-918845</wp:posOffset>
            </wp:positionV>
            <wp:extent cx="9156065" cy="1033145"/>
            <wp:effectExtent l="0" t="0" r="0" b="0"/>
            <wp:wrapNone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192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WAP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16</w:t>
      </w:r>
      <w:r>
        <w:rPr>
          <w:spacing w:val="-15"/>
        </w:rPr>
        <w:t xml:space="preserve"> </w:t>
      </w:r>
      <w:r>
        <w:t>bit</w:t>
      </w:r>
      <w:r>
        <w:rPr>
          <w:spacing w:val="-11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5B98H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8E4CH</w:t>
      </w:r>
      <w:r>
        <w:rPr>
          <w:spacing w:val="2"/>
        </w:rPr>
        <w:t xml:space="preserve"> </w:t>
      </w:r>
      <w:r>
        <w:t>which</w:t>
      </w:r>
      <w:r>
        <w:rPr>
          <w:spacing w:val="-130"/>
        </w:rPr>
        <w:t xml:space="preserve"> </w:t>
      </w:r>
      <w:r>
        <w:t>are stored at 2501H to 2504H.</w:t>
      </w:r>
      <w:r>
        <w:rPr>
          <w:spacing w:val="1"/>
        </w:rPr>
        <w:t xml:space="preserve"> </w:t>
      </w:r>
      <w:r>
        <w:t>Store the results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memory</w:t>
      </w:r>
      <w:r>
        <w:rPr>
          <w:spacing w:val="30"/>
        </w:rPr>
        <w:t xml:space="preserve"> </w:t>
      </w:r>
      <w:r>
        <w:t>locations</w:t>
      </w:r>
      <w:r>
        <w:rPr>
          <w:spacing w:val="32"/>
        </w:rPr>
        <w:t xml:space="preserve"> </w:t>
      </w:r>
      <w:r>
        <w:t>2505H</w:t>
      </w:r>
      <w:r>
        <w:rPr>
          <w:spacing w:val="1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2507H.</w:t>
      </w:r>
    </w:p>
    <w:p>
      <w:pPr>
        <w:pStyle w:val="7"/>
        <w:spacing w:before="136"/>
        <w:ind w:left="2018"/>
        <w:jc w:val="both"/>
      </w:pPr>
      <w:r>
        <w:rPr>
          <w:w w:val="95"/>
        </w:rPr>
        <w:t>WAP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divide</w:t>
      </w:r>
      <w:r>
        <w:rPr>
          <w:spacing w:val="27"/>
          <w:w w:val="95"/>
        </w:rPr>
        <w:t xml:space="preserve"> </w:t>
      </w:r>
      <w:r>
        <w:rPr>
          <w:w w:val="95"/>
        </w:rPr>
        <w:t>two</w:t>
      </w:r>
      <w:r>
        <w:rPr>
          <w:spacing w:val="26"/>
          <w:w w:val="95"/>
        </w:rPr>
        <w:t xml:space="preserve"> </w:t>
      </w:r>
      <w:r>
        <w:rPr>
          <w:w w:val="95"/>
        </w:rPr>
        <w:t>8</w:t>
      </w:r>
      <w:r>
        <w:rPr>
          <w:spacing w:val="21"/>
          <w:w w:val="95"/>
        </w:rPr>
        <w:t xml:space="preserve"> </w:t>
      </w:r>
      <w:r>
        <w:rPr>
          <w:w w:val="95"/>
        </w:rPr>
        <w:t>bit</w:t>
      </w:r>
      <w:r>
        <w:rPr>
          <w:spacing w:val="19"/>
          <w:w w:val="95"/>
        </w:rPr>
        <w:t xml:space="preserve"> </w:t>
      </w:r>
      <w:r>
        <w:rPr>
          <w:w w:val="95"/>
        </w:rPr>
        <w:t>numbers.</w:t>
      </w:r>
    </w:p>
    <w:p>
      <w:pPr>
        <w:spacing w:after="0"/>
        <w:jc w:val="both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299" o:spid="_x0000_s1299" o:spt="203" style="height:113.1pt;width:721pt;" coordsize="14420,2262">
            <o:lock v:ext="edit"/>
            <v:shape id="_x0000_s1300" o:spid="_x0000_s1300" o:spt="75" type="#_x0000_t75" style="position:absolute;left:0;top:0;height:1940;width:14420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01" o:spid="_x0000_s1301" o:spt="202" type="#_x0000_t202" style="position:absolute;left:0;top:0;height:2262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" w:line="240" w:lineRule="auto"/>
                      <w:rPr>
                        <w:sz w:val="98"/>
                      </w:rPr>
                    </w:pPr>
                  </w:p>
                  <w:p>
                    <w:pPr>
                      <w:spacing w:before="0"/>
                      <w:ind w:left="697" w:right="0" w:firstLine="0"/>
                      <w:jc w:val="left"/>
                      <w:rPr>
                        <w:sz w:val="98"/>
                      </w:rPr>
                    </w:pPr>
                    <w:r>
                      <w:rPr>
                        <w:color w:val="464646"/>
                        <w:sz w:val="98"/>
                      </w:rPr>
                      <w:t>SUBROUTINE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3"/>
        <w:rPr>
          <w:sz w:val="22"/>
        </w:rPr>
      </w:pPr>
    </w:p>
    <w:p>
      <w:pPr>
        <w:pStyle w:val="7"/>
        <w:spacing w:before="78" w:line="244" w:lineRule="auto"/>
        <w:ind w:left="1540" w:right="1216"/>
        <w:jc w:val="both"/>
      </w:pPr>
      <w:r>
        <w:t>Certain</w:t>
      </w:r>
      <w:r>
        <w:rPr>
          <w:spacing w:val="-3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operations</w:t>
      </w:r>
      <w:r>
        <w:rPr>
          <w:spacing w:val="8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occur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times</w:t>
      </w:r>
      <w:r>
        <w:rPr>
          <w:spacing w:val="-16"/>
        </w:rPr>
        <w:t xml:space="preserve"> </w:t>
      </w:r>
      <w:r>
        <w:t>but</w:t>
      </w:r>
      <w:r>
        <w:rPr>
          <w:spacing w:val="-13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available</w:t>
      </w:r>
      <w:r>
        <w:rPr>
          <w:spacing w:val="2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individual</w:t>
      </w:r>
      <w:r>
        <w:rPr>
          <w:spacing w:val="32"/>
        </w:rPr>
        <w:t xml:space="preserve"> </w:t>
      </w:r>
      <w:r>
        <w:t>instructions.</w:t>
      </w:r>
    </w:p>
    <w:p>
      <w:pPr>
        <w:pStyle w:val="4"/>
        <w:spacing w:before="120"/>
        <w:ind w:left="1539"/>
        <w:jc w:val="both"/>
      </w:pPr>
      <w:r>
        <w:t>Example-Multiplication,</w:t>
      </w:r>
      <w:r>
        <w:rPr>
          <w:spacing w:val="-25"/>
        </w:rPr>
        <w:t xml:space="preserve"> </w:t>
      </w:r>
      <w:r>
        <w:t>Square-root,</w:t>
      </w:r>
      <w:r>
        <w:rPr>
          <w:spacing w:val="75"/>
        </w:rPr>
        <w:t xml:space="preserve"> </w:t>
      </w:r>
      <w:r>
        <w:t>etc.</w:t>
      </w:r>
    </w:p>
    <w:p>
      <w:pPr>
        <w:pStyle w:val="7"/>
        <w:spacing w:before="137" w:line="244" w:lineRule="auto"/>
        <w:ind w:left="1537" w:right="1232" w:firstLine="4"/>
        <w:jc w:val="both"/>
      </w:pPr>
      <w:r>
        <w:t>A subroutine</w:t>
      </w:r>
      <w:r>
        <w:rPr>
          <w:spacing w:val="1"/>
        </w:rPr>
        <w:t xml:space="preserve"> </w:t>
      </w:r>
      <w:r>
        <w:t>is a group</w:t>
      </w:r>
      <w:r>
        <w:rPr>
          <w:spacing w:val="1"/>
        </w:rPr>
        <w:t xml:space="preserve"> </w:t>
      </w:r>
      <w:r>
        <w:t>of instructions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separately</w:t>
      </w:r>
      <w:r>
        <w:rPr>
          <w:spacing w:val="1"/>
        </w:rPr>
        <w:t xml:space="preserve"> </w:t>
      </w:r>
      <w:r>
        <w:t>from the main program</w:t>
      </w:r>
      <w:r>
        <w:rPr>
          <w:spacing w:val="1"/>
        </w:rPr>
        <w:t xml:space="preserve"> </w:t>
      </w:r>
      <w:r>
        <w:t>to perform a function that occurs</w:t>
      </w:r>
      <w:r>
        <w:rPr>
          <w:spacing w:val="1"/>
        </w:rPr>
        <w:t xml:space="preserve"> </w:t>
      </w:r>
      <w:r>
        <w:t>repeatedly</w:t>
      </w:r>
      <w:r>
        <w:rPr>
          <w:spacing w:val="1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main</w:t>
      </w:r>
      <w:r>
        <w:rPr>
          <w:spacing w:val="14"/>
        </w:rPr>
        <w:t xml:space="preserve"> </w:t>
      </w:r>
      <w:r>
        <w:t>program.</w:t>
      </w:r>
    </w:p>
    <w:p>
      <w:pPr>
        <w:pStyle w:val="7"/>
        <w:spacing w:before="132" w:line="297" w:lineRule="auto"/>
        <w:ind w:left="1541" w:right="3339" w:hanging="5"/>
      </w:pPr>
      <w:r>
        <w:rPr>
          <w:w w:val="95"/>
        </w:rPr>
        <w:t>It avoids</w:t>
      </w:r>
      <w:r>
        <w:rPr>
          <w:spacing w:val="1"/>
          <w:w w:val="95"/>
        </w:rPr>
        <w:t xml:space="preserve"> </w:t>
      </w:r>
      <w:r>
        <w:rPr>
          <w:w w:val="95"/>
        </w:rPr>
        <w:t>repetition</w:t>
      </w:r>
      <w:r>
        <w:rPr>
          <w:spacing w:val="1"/>
          <w:w w:val="95"/>
        </w:rPr>
        <w:t xml:space="preserve"> </w:t>
      </w:r>
      <w:r>
        <w:rPr>
          <w:w w:val="95"/>
        </w:rPr>
        <w:t>of the smaller programs.</w:t>
      </w:r>
      <w:r>
        <w:rPr>
          <w:spacing w:val="-123"/>
          <w:w w:val="95"/>
        </w:rPr>
        <w:t xml:space="preserve"> </w:t>
      </w:r>
      <w:r>
        <w:t>Subroutine</w:t>
      </w:r>
      <w:r>
        <w:rPr>
          <w:spacing w:val="2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implemented</w:t>
      </w:r>
      <w:r>
        <w:rPr>
          <w:spacing w:val="42"/>
        </w:rPr>
        <w:t xml:space="preserve"> </w:t>
      </w:r>
      <w:r>
        <w:t>using:</w:t>
      </w:r>
    </w:p>
    <w:p>
      <w:pPr>
        <w:pStyle w:val="7"/>
        <w:spacing w:line="596" w:lineRule="exact"/>
        <w:ind w:left="1679"/>
      </w:pPr>
      <w:r>
        <w:pict>
          <v:group id="_x0000_s1302" o:spid="_x0000_s1302" o:spt="203" style="position:absolute;left:0pt;margin-left:58.3pt;margin-top:5.55pt;height:18pt;width:18pt;mso-position-horizontal-relative:page;z-index:251669504;mso-width-relative:page;mso-height-relative:page;" coordorigin="1166,111" coordsize="360,360">
            <o:lock v:ext="edit"/>
            <v:line id="_x0000_s1303" o:spid="_x0000_s1303" o:spt="20" style="position:absolute;left:1166;top:464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04" o:spid="_x0000_s1304" style="position:absolute;left:1166;top:111;height:360;width:360;" filled="f" stroked="t" coordorigin="1166,111" coordsize="360,360" path="m1166,119l1526,119m1174,471l1174,111e">
              <v:path arrowok="t"/>
              <v:fill on="f" focussize="0,0"/>
              <v:stroke weight="0.72pt" color="#000000"/>
              <v:imagedata o:title=""/>
              <o:lock v:ext="edit"/>
            </v:shape>
            <v:line id="_x0000_s1305" o:spid="_x0000_s1305" o:spt="20" style="position:absolute;left:1519;top:111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t>Call</w:t>
      </w:r>
      <w:r>
        <w:rPr>
          <w:spacing w:val="-15"/>
        </w:rPr>
        <w:t xml:space="preserve"> </w:t>
      </w:r>
      <w:r>
        <w:t>-</w:t>
      </w:r>
      <w:r>
        <w:rPr>
          <w:spacing w:val="-18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subroutine</w:t>
      </w:r>
    </w:p>
    <w:p>
      <w:pPr>
        <w:pStyle w:val="7"/>
        <w:spacing w:before="144"/>
        <w:ind w:left="1675"/>
      </w:pPr>
      <w:r>
        <w:pict>
          <v:group id="_x0000_s1306" o:spid="_x0000_s1306" o:spt="203" style="position:absolute;left:0pt;margin-left:58.3pt;margin-top:13.2pt;height:18pt;width:18pt;mso-position-horizontal-relative:page;z-index:251669504;mso-width-relative:page;mso-height-relative:page;" coordorigin="1166,264" coordsize="360,360">
            <o:lock v:ext="edit"/>
            <v:line id="_x0000_s1307" o:spid="_x0000_s1307" o:spt="20" style="position:absolute;left:1166;top:617;height:0;width:36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08" o:spid="_x0000_s1308" style="position:absolute;left:1166;top:264;height:360;width:360;" filled="f" stroked="t" coordorigin="1166,264" coordsize="360,360" path="m1166,272l1526,272m1174,624l1174,264e">
              <v:path arrowok="t"/>
              <v:fill on="f" focussize="0,0"/>
              <v:stroke weight="0.72pt" color="#000000"/>
              <v:imagedata o:title=""/>
              <o:lock v:ext="edit"/>
            </v:shape>
            <v:line id="_x0000_s1309" o:spid="_x0000_s1309" o:spt="20" style="position:absolute;left:1519;top:264;flip:y;height:360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</v:group>
        </w:pict>
      </w:r>
      <w:r>
        <w:t>RET</w:t>
      </w:r>
      <w:r>
        <w:rPr>
          <w:spacing w:val="-11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subroutine</w:t>
      </w:r>
    </w:p>
    <w:p>
      <w:pPr>
        <w:spacing w:after="0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spacing w:after="0"/>
        <w:rPr>
          <w:sz w:val="29"/>
        </w:rPr>
        <w:sectPr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spacing w:before="85"/>
        <w:ind w:left="2546" w:right="0" w:firstLine="0"/>
        <w:jc w:val="left"/>
        <w:rPr>
          <w:sz w:val="35"/>
        </w:rPr>
      </w:pPr>
      <w:r>
        <w:rPr>
          <w:sz w:val="35"/>
        </w:rPr>
        <w:t>Subroutine</w:t>
      </w:r>
      <w:r>
        <w:rPr>
          <w:spacing w:val="38"/>
          <w:sz w:val="35"/>
        </w:rPr>
        <w:t xml:space="preserve"> </w:t>
      </w:r>
      <w:r>
        <w:rPr>
          <w:sz w:val="35"/>
        </w:rPr>
        <w:t>is</w:t>
      </w:r>
      <w:r>
        <w:rPr>
          <w:spacing w:val="5"/>
          <w:sz w:val="35"/>
        </w:rPr>
        <w:t xml:space="preserve"> </w:t>
      </w:r>
      <w:r>
        <w:rPr>
          <w:sz w:val="35"/>
        </w:rPr>
        <w:t>called</w:t>
      </w:r>
    </w:p>
    <w:p>
      <w:pPr>
        <w:spacing w:before="11"/>
        <w:ind w:left="0" w:right="1402" w:firstLine="0"/>
        <w:jc w:val="right"/>
        <w:rPr>
          <w:sz w:val="37"/>
        </w:rPr>
      </w:pPr>
      <w:r>
        <w:rPr>
          <w:sz w:val="37"/>
        </w:rPr>
        <w:t>CALL</w:t>
      </w:r>
    </w:p>
    <w:p>
      <w:pPr>
        <w:pStyle w:val="7"/>
        <w:rPr>
          <w:sz w:val="41"/>
        </w:rPr>
      </w:pPr>
    </w:p>
    <w:p>
      <w:pPr>
        <w:spacing w:before="0"/>
        <w:ind w:left="2925" w:right="630" w:firstLine="0"/>
        <w:jc w:val="center"/>
        <w:rPr>
          <w:sz w:val="36"/>
        </w:rPr>
      </w:pPr>
      <w:r>
        <w:rPr>
          <w:sz w:val="36"/>
        </w:rPr>
        <w:t>At the end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86"/>
          <w:sz w:val="36"/>
        </w:rPr>
        <w:t xml:space="preserve"> </w:t>
      </w:r>
      <w:r>
        <w:rPr>
          <w:sz w:val="36"/>
        </w:rPr>
        <w:t>the</w:t>
      </w:r>
    </w:p>
    <w:p>
      <w:pPr>
        <w:spacing w:before="32"/>
        <w:ind w:left="2897" w:right="630" w:firstLine="0"/>
        <w:jc w:val="center"/>
        <w:rPr>
          <w:sz w:val="35"/>
        </w:rPr>
      </w:pPr>
      <w:r>
        <w:rPr>
          <w:sz w:val="35"/>
        </w:rPr>
        <w:t>Subroutine</w:t>
      </w:r>
    </w:p>
    <w:p>
      <w:pPr>
        <w:spacing w:before="6"/>
        <w:ind w:left="0" w:right="1408" w:firstLine="0"/>
        <w:jc w:val="right"/>
        <w:rPr>
          <w:sz w:val="37"/>
        </w:rPr>
      </w:pPr>
      <w:r>
        <w:rPr>
          <w:w w:val="105"/>
          <w:sz w:val="37"/>
        </w:rPr>
        <w:t>RET</w:t>
      </w:r>
    </w:p>
    <w:p>
      <w:pPr>
        <w:pStyle w:val="7"/>
        <w:spacing w:before="3"/>
        <w:rPr>
          <w:sz w:val="45"/>
        </w:rPr>
      </w:pPr>
    </w:p>
    <w:p>
      <w:pPr>
        <w:spacing w:before="0"/>
        <w:ind w:left="3988" w:right="0" w:firstLine="0"/>
        <w:jc w:val="left"/>
        <w:rPr>
          <w:sz w:val="36"/>
        </w:rPr>
      </w:pPr>
      <w:r>
        <w:rPr>
          <w:sz w:val="36"/>
        </w:rPr>
        <w:t>Main</w:t>
      </w:r>
      <w:r>
        <w:rPr>
          <w:spacing w:val="-13"/>
          <w:sz w:val="36"/>
        </w:rPr>
        <w:t xml:space="preserve"> </w:t>
      </w:r>
      <w:r>
        <w:rPr>
          <w:sz w:val="36"/>
        </w:rPr>
        <w:t>Program</w:t>
      </w:r>
    </w:p>
    <w:p>
      <w:pPr>
        <w:spacing w:before="138" w:line="254" w:lineRule="auto"/>
        <w:ind w:left="2546" w:right="2775" w:firstLine="441"/>
        <w:jc w:val="left"/>
        <w:rPr>
          <w:sz w:val="36"/>
        </w:rPr>
      </w:pPr>
      <w:r>
        <w:br w:type="column"/>
      </w:r>
      <w:r>
        <w:rPr>
          <w:sz w:val="36"/>
        </w:rPr>
        <w:t>Content</w:t>
      </w:r>
      <w:r>
        <w:rPr>
          <w:spacing w:val="11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Program</w:t>
      </w:r>
      <w:r>
        <w:rPr>
          <w:spacing w:val="1"/>
          <w:sz w:val="36"/>
        </w:rPr>
        <w:t xml:space="preserve"> </w:t>
      </w:r>
      <w:r>
        <w:rPr>
          <w:sz w:val="36"/>
        </w:rPr>
        <w:t>Counter</w:t>
      </w:r>
      <w:r>
        <w:rPr>
          <w:spacing w:val="6"/>
          <w:sz w:val="36"/>
        </w:rPr>
        <w:t xml:space="preserve"> </w:t>
      </w:r>
      <w:r>
        <w:rPr>
          <w:sz w:val="36"/>
        </w:rPr>
        <w:t>is</w:t>
      </w:r>
      <w:r>
        <w:rPr>
          <w:spacing w:val="-11"/>
          <w:sz w:val="36"/>
        </w:rPr>
        <w:t xml:space="preserve"> </w:t>
      </w:r>
      <w:r>
        <w:rPr>
          <w:sz w:val="36"/>
        </w:rPr>
        <w:t>stored</w:t>
      </w:r>
      <w:r>
        <w:rPr>
          <w:spacing w:val="9"/>
          <w:sz w:val="36"/>
        </w:rPr>
        <w:t xml:space="preserve"> </w:t>
      </w:r>
      <w:r>
        <w:rPr>
          <w:sz w:val="36"/>
        </w:rPr>
        <w:t>on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stack</w:t>
      </w:r>
    </w:p>
    <w:p>
      <w:pPr>
        <w:pStyle w:val="7"/>
        <w:spacing w:before="4"/>
        <w:rPr>
          <w:sz w:val="59"/>
        </w:rPr>
      </w:pPr>
    </w:p>
    <w:p>
      <w:pPr>
        <w:spacing w:before="0" w:line="254" w:lineRule="auto"/>
        <w:ind w:left="3512" w:right="1868" w:hanging="774"/>
        <w:jc w:val="left"/>
        <w:rPr>
          <w:sz w:val="36"/>
        </w:rPr>
      </w:pPr>
      <w:r>
        <w:rPr>
          <w:sz w:val="36"/>
        </w:rPr>
        <w:t>Content of the Program Counter is</w:t>
      </w:r>
      <w:r>
        <w:rPr>
          <w:spacing w:val="-87"/>
          <w:sz w:val="36"/>
        </w:rPr>
        <w:t xml:space="preserve"> </w:t>
      </w:r>
      <w:r>
        <w:rPr>
          <w:sz w:val="36"/>
        </w:rPr>
        <w:t>retrieved</w:t>
      </w:r>
      <w:r>
        <w:rPr>
          <w:spacing w:val="9"/>
          <w:sz w:val="36"/>
        </w:rPr>
        <w:t xml:space="preserve"> </w:t>
      </w:r>
      <w:r>
        <w:rPr>
          <w:sz w:val="36"/>
        </w:rPr>
        <w:t>from</w:t>
      </w:r>
      <w:r>
        <w:rPr>
          <w:spacing w:val="6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stack</w:t>
      </w:r>
    </w:p>
    <w:p>
      <w:pPr>
        <w:spacing w:before="265"/>
        <w:ind w:left="4803" w:right="3173" w:firstLine="0"/>
        <w:jc w:val="center"/>
        <w:rPr>
          <w:sz w:val="36"/>
        </w:rPr>
      </w:pPr>
      <w:r>
        <w:pict>
          <v:shape id="_x0000_s1310" o:spid="_x0000_s1310" o:spt="202" type="#_x0000_t202" style="position:absolute;left:0pt;margin-left:534.05pt;margin-top:34.55pt;height:245.45pt;width:115.8pt;mso-position-horizontal-relative:page;z-index:2516705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15" w:type="dxa"/>
                    <w:tblBorders>
                      <w:top w:val="single" w:color="000000" w:sz="12" w:space="0"/>
                      <w:left w:val="single" w:color="000000" w:sz="12" w:space="0"/>
                      <w:bottom w:val="single" w:color="000000" w:sz="12" w:space="0"/>
                      <w:right w:val="single" w:color="000000" w:sz="12" w:space="0"/>
                      <w:insideH w:val="single" w:color="000000" w:sz="12" w:space="0"/>
                      <w:insideV w:val="single" w:color="000000" w:sz="12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283"/>
                  </w:tblGrid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3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1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3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1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3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1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3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rPr>
                            <w:sz w:val="3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07" w:hRule="atLeast"/>
                    </w:trPr>
                    <w:tc>
                      <w:tcPr>
                        <w:tcW w:w="2283" w:type="dxa"/>
                      </w:tcPr>
                      <w:p>
                        <w:pPr>
                          <w:pStyle w:val="10"/>
                          <w:spacing w:before="39"/>
                          <w:ind w:left="417"/>
                          <w:rPr>
                            <w:rFonts w:ascii="Cambria"/>
                            <w:sz w:val="37"/>
                          </w:rPr>
                        </w:pPr>
                        <w:r>
                          <w:rPr>
                            <w:rFonts w:ascii="Cambria"/>
                            <w:w w:val="105"/>
                            <w:sz w:val="37"/>
                          </w:rPr>
                          <w:t>RETURN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z w:val="36"/>
        </w:rPr>
        <w:t>Subroutine</w:t>
      </w:r>
    </w:p>
    <w:p>
      <w:pPr>
        <w:spacing w:after="0"/>
        <w:jc w:val="center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6105" w:space="139"/>
            <w:col w:w="9596"/>
          </w:cols>
        </w:sectPr>
      </w:pPr>
    </w:p>
    <w:p>
      <w:pPr>
        <w:pStyle w:val="7"/>
        <w:spacing w:before="11"/>
        <w:rPr>
          <w:sz w:val="11"/>
        </w:rPr>
      </w:pPr>
      <w:r>
        <w:pict>
          <v:group id="_x0000_s1311" o:spid="_x0000_s1311" o:spt="203" style="position:absolute;left:0pt;margin-left:36pt;margin-top:36pt;height:540.85pt;width:720.85pt;mso-position-horizontal-relative:page;mso-position-vertical-relative:page;z-index:-251619328;mso-width-relative:page;mso-height-relative:page;" coordorigin="720,720" coordsize="14417,10817">
            <o:lock v:ext="edit"/>
            <v:shape id="_x0000_s1312" o:spid="_x0000_s1312" o:spt="75" type="#_x0000_t75" style="position:absolute;left:720;top:720;height:10817;width:1441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313" o:spid="_x0000_s1313" o:spt="75" type="#_x0000_t75" style="position:absolute;left:6604;top:5692;height:4604;width:4090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1314" o:spid="_x0000_s1314" o:spt="75" type="#_x0000_t75" style="position:absolute;left:5764;top:4128;height:159;width:2645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  <v:shape id="_x0000_s1315" o:spid="_x0000_s1315" o:spt="75" type="#_x0000_t75" style="position:absolute;left:5764;top:2683;height:164;width:2645;" filled="f" stroked="f" coordsize="21600,21600">
              <v:path/>
              <v:fill on="f" focussize="0,0"/>
              <v:stroke on="f"/>
              <v:imagedata r:id="rId80" o:title=""/>
              <o:lock v:ext="edit" aspectratio="t"/>
            </v:shape>
          </v:group>
        </w:pict>
      </w:r>
    </w:p>
    <w:tbl>
      <w:tblPr>
        <w:tblStyle w:val="6"/>
        <w:tblW w:w="0" w:type="auto"/>
        <w:tblInd w:w="3502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2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7" w:hRule="atLeast"/>
        </w:trPr>
        <w:tc>
          <w:tcPr>
            <w:tcW w:w="3124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3124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3124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2" w:hRule="atLeast"/>
        </w:trPr>
        <w:tc>
          <w:tcPr>
            <w:tcW w:w="3124" w:type="dxa"/>
          </w:tcPr>
          <w:p>
            <w:pPr>
              <w:pStyle w:val="10"/>
              <w:spacing w:before="48"/>
              <w:ind w:left="343"/>
              <w:rPr>
                <w:sz w:val="37"/>
              </w:rPr>
            </w:pPr>
            <w:r>
              <w:rPr>
                <w:sz w:val="37"/>
              </w:rPr>
              <w:t>Call</w:t>
            </w:r>
            <w:r>
              <w:rPr>
                <w:spacing w:val="27"/>
                <w:sz w:val="37"/>
              </w:rPr>
              <w:t xml:space="preserve"> </w:t>
            </w:r>
            <w:r>
              <w:rPr>
                <w:sz w:val="37"/>
              </w:rPr>
              <w:t>Subroutine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3124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3124" w:type="dxa"/>
          </w:tcPr>
          <w:p>
            <w:pPr>
              <w:pStyle w:val="10"/>
              <w:rPr>
                <w:sz w:val="36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7" w:hRule="atLeast"/>
        </w:trPr>
        <w:tc>
          <w:tcPr>
            <w:tcW w:w="3124" w:type="dxa"/>
          </w:tcPr>
          <w:p>
            <w:pPr>
              <w:pStyle w:val="10"/>
              <w:spacing w:before="48"/>
              <w:ind w:left="343"/>
              <w:rPr>
                <w:sz w:val="37"/>
              </w:rPr>
            </w:pPr>
            <w:r>
              <w:rPr>
                <w:sz w:val="37"/>
              </w:rPr>
              <w:t>Call</w:t>
            </w:r>
            <w:r>
              <w:rPr>
                <w:spacing w:val="27"/>
                <w:sz w:val="37"/>
              </w:rPr>
              <w:t xml:space="preserve"> </w:t>
            </w:r>
            <w:r>
              <w:rPr>
                <w:sz w:val="37"/>
              </w:rPr>
              <w:t>Subroutine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3124" w:type="dxa"/>
          </w:tcPr>
          <w:p>
            <w:pPr>
              <w:pStyle w:val="10"/>
              <w:rPr>
                <w:sz w:val="36"/>
              </w:rPr>
            </w:pPr>
          </w:p>
        </w:tc>
      </w:tr>
    </w:tbl>
    <w:p>
      <w:pPr>
        <w:spacing w:after="0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316" o:spid="_x0000_s1316" o:spt="203" style="height:88.9pt;width:721pt;" coordsize="14420,1778">
            <o:lock v:ext="edit"/>
            <v:shape id="_x0000_s1317" o:spid="_x0000_s1317" o:spt="75" type="#_x0000_t75" style="position:absolute;left:0;top:0;height:1685;width:14420;" filled="f" stroked="f" coordsize="21600,21600">
              <v:path/>
              <v:fill on="f" focussize="0,0"/>
              <v:stroke on="f"/>
              <v:imagedata r:id="rId81" o:title=""/>
              <o:lock v:ext="edit" aspectratio="t"/>
            </v:shape>
            <v:shape id="_x0000_s1318" o:spid="_x0000_s1318" o:spt="202" type="#_x0000_t202" style="position:absolute;left:0;top:0;height:1778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466"/>
                      <w:ind w:left="1300" w:right="0" w:firstLine="0"/>
                      <w:jc w:val="left"/>
                      <w:rPr>
                        <w:sz w:val="54"/>
                      </w:rPr>
                    </w:pPr>
                    <w:r>
                      <w:rPr>
                        <w:sz w:val="54"/>
                        <w:u w:val="thick"/>
                      </w:rPr>
                      <w:t>Conditional</w:t>
                    </w:r>
                    <w:r>
                      <w:rPr>
                        <w:spacing w:val="96"/>
                        <w:sz w:val="54"/>
                        <w:u w:val="thick"/>
                      </w:rPr>
                      <w:t xml:space="preserve"> </w:t>
                    </w:r>
                    <w:r>
                      <w:rPr>
                        <w:sz w:val="54"/>
                        <w:u w:val="thick"/>
                      </w:rPr>
                      <w:t>Call</w:t>
                    </w:r>
                    <w:r>
                      <w:rPr>
                        <w:spacing w:val="41"/>
                        <w:sz w:val="54"/>
                        <w:u w:val="thick"/>
                      </w:rPr>
                      <w:t xml:space="preserve"> </w:t>
                    </w:r>
                    <w:r>
                      <w:rPr>
                        <w:sz w:val="54"/>
                        <w:u w:val="thick"/>
                      </w:rPr>
                      <w:t>Instructions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tabs>
          <w:tab w:val="left" w:pos="3189"/>
          <w:tab w:val="left" w:pos="5312"/>
          <w:tab w:val="left" w:pos="6023"/>
          <w:tab w:val="left" w:pos="8634"/>
          <w:tab w:val="left" w:pos="9402"/>
          <w:tab w:val="left" w:pos="10399"/>
          <w:tab w:val="left" w:pos="12958"/>
          <w:tab w:val="left" w:pos="13636"/>
        </w:tabs>
        <w:spacing w:before="122" w:line="247" w:lineRule="auto"/>
        <w:ind w:left="2016" w:right="1574" w:firstLine="2"/>
      </w:pPr>
      <w:r>
        <w:t>The</w:t>
      </w:r>
      <w:r>
        <w:tab/>
      </w:r>
      <w:r>
        <w:t>program</w:t>
      </w:r>
      <w:r>
        <w:tab/>
      </w:r>
      <w:r>
        <w:t>is</w:t>
      </w:r>
      <w:r>
        <w:tab/>
      </w:r>
      <w:r>
        <w:t>transferred</w:t>
      </w:r>
      <w:r>
        <w:tab/>
      </w:r>
      <w:r>
        <w:t>to</w:t>
      </w:r>
      <w:r>
        <w:tab/>
      </w:r>
      <w:r>
        <w:t>the</w:t>
      </w:r>
      <w:r>
        <w:tab/>
      </w:r>
      <w:r>
        <w:t>subroutine</w:t>
      </w:r>
      <w:r>
        <w:tab/>
      </w:r>
      <w:r>
        <w:t>if</w:t>
      </w:r>
      <w:r>
        <w:tab/>
      </w:r>
      <w:r>
        <w:rPr>
          <w:w w:val="95"/>
        </w:rPr>
        <w:t>the</w:t>
      </w:r>
      <w:r>
        <w:rPr>
          <w:spacing w:val="-123"/>
          <w:w w:val="95"/>
        </w:rPr>
        <w:t xml:space="preserve"> </w:t>
      </w:r>
      <w:r>
        <w:rPr>
          <w:w w:val="95"/>
        </w:rPr>
        <w:t>condition</w:t>
      </w:r>
      <w:r>
        <w:rPr>
          <w:spacing w:val="69"/>
          <w:w w:val="95"/>
        </w:rPr>
        <w:t xml:space="preserve"> </w:t>
      </w:r>
      <w:r>
        <w:rPr>
          <w:w w:val="95"/>
        </w:rPr>
        <w:t>is</w:t>
      </w:r>
      <w:r>
        <w:rPr>
          <w:spacing w:val="27"/>
          <w:w w:val="95"/>
        </w:rPr>
        <w:t xml:space="preserve"> </w:t>
      </w:r>
      <w:r>
        <w:rPr>
          <w:w w:val="95"/>
        </w:rPr>
        <w:t>met</w:t>
      </w:r>
      <w:r>
        <w:rPr>
          <w:spacing w:val="31"/>
          <w:w w:val="95"/>
        </w:rPr>
        <w:t xml:space="preserve"> </w:t>
      </w:r>
      <w:r>
        <w:rPr>
          <w:w w:val="95"/>
        </w:rPr>
        <w:t>otherwise</w:t>
      </w:r>
      <w:r>
        <w:rPr>
          <w:spacing w:val="63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main</w:t>
      </w:r>
      <w:r>
        <w:rPr>
          <w:spacing w:val="37"/>
          <w:w w:val="95"/>
        </w:rPr>
        <w:t xml:space="preserve"> </w:t>
      </w:r>
      <w:r>
        <w:rPr>
          <w:w w:val="95"/>
        </w:rPr>
        <w:t>program</w:t>
      </w:r>
      <w:r>
        <w:rPr>
          <w:spacing w:val="56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continued.</w:t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tbl>
      <w:tblPr>
        <w:tblStyle w:val="6"/>
        <w:tblW w:w="0" w:type="auto"/>
        <w:tblInd w:w="2031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00"/>
        <w:gridCol w:w="8434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1200" w:type="dxa"/>
          </w:tcPr>
          <w:p>
            <w:pPr>
              <w:pStyle w:val="10"/>
              <w:spacing w:before="56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CC</w:t>
            </w:r>
          </w:p>
        </w:tc>
        <w:tc>
          <w:tcPr>
            <w:tcW w:w="8434" w:type="dxa"/>
          </w:tcPr>
          <w:p>
            <w:pPr>
              <w:pStyle w:val="10"/>
              <w:spacing w:before="56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 subroutine</w:t>
            </w:r>
            <w:r>
              <w:rPr>
                <w:rFonts w:ascii="Cambria"/>
                <w:spacing w:val="3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Carry</w:t>
            </w:r>
            <w:r>
              <w:rPr>
                <w:rFonts w:ascii="Cambria"/>
                <w:spacing w:val="1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22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200" w:type="dxa"/>
          </w:tcPr>
          <w:p>
            <w:pPr>
              <w:pStyle w:val="10"/>
              <w:spacing w:before="32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CNC</w:t>
            </w:r>
          </w:p>
        </w:tc>
        <w:tc>
          <w:tcPr>
            <w:tcW w:w="8434" w:type="dxa"/>
          </w:tcPr>
          <w:p>
            <w:pPr>
              <w:pStyle w:val="10"/>
              <w:spacing w:before="32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</w:t>
            </w:r>
            <w:r>
              <w:rPr>
                <w:rFonts w:ascii="Cambria"/>
                <w:spacing w:val="-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subroutine</w:t>
            </w:r>
            <w:r>
              <w:rPr>
                <w:rFonts w:ascii="Cambria"/>
                <w:spacing w:val="28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2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Carry</w:t>
            </w:r>
            <w:r>
              <w:rPr>
                <w:rFonts w:ascii="Cambria"/>
                <w:spacing w:val="10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18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9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reset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200" w:type="dxa"/>
          </w:tcPr>
          <w:p>
            <w:pPr>
              <w:pStyle w:val="10"/>
              <w:spacing w:before="41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CZ</w:t>
            </w:r>
          </w:p>
        </w:tc>
        <w:tc>
          <w:tcPr>
            <w:tcW w:w="8434" w:type="dxa"/>
          </w:tcPr>
          <w:p>
            <w:pPr>
              <w:pStyle w:val="10"/>
              <w:spacing w:before="41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</w:t>
            </w:r>
            <w:r>
              <w:rPr>
                <w:rFonts w:ascii="Cambria"/>
                <w:spacing w:val="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subroutine</w:t>
            </w:r>
            <w:r>
              <w:rPr>
                <w:rFonts w:ascii="Cambria"/>
                <w:spacing w:val="37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8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Zero</w:t>
            </w:r>
            <w:r>
              <w:rPr>
                <w:rFonts w:ascii="Cambria"/>
                <w:spacing w:val="-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2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200" w:type="dxa"/>
          </w:tcPr>
          <w:p>
            <w:pPr>
              <w:pStyle w:val="10"/>
              <w:spacing w:before="41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CNZ</w:t>
            </w:r>
          </w:p>
        </w:tc>
        <w:tc>
          <w:tcPr>
            <w:tcW w:w="8434" w:type="dxa"/>
          </w:tcPr>
          <w:p>
            <w:pPr>
              <w:pStyle w:val="10"/>
              <w:spacing w:before="41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 subroutine</w:t>
            </w:r>
            <w:r>
              <w:rPr>
                <w:rFonts w:ascii="Cambria"/>
                <w:spacing w:val="3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6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Zero</w:t>
            </w:r>
            <w:r>
              <w:rPr>
                <w:rFonts w:ascii="Cambria"/>
                <w:spacing w:val="-8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21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reset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200" w:type="dxa"/>
          </w:tcPr>
          <w:p>
            <w:pPr>
              <w:pStyle w:val="10"/>
              <w:spacing w:before="46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CM</w:t>
            </w:r>
          </w:p>
        </w:tc>
        <w:tc>
          <w:tcPr>
            <w:tcW w:w="8434" w:type="dxa"/>
          </w:tcPr>
          <w:p>
            <w:pPr>
              <w:pStyle w:val="10"/>
              <w:spacing w:before="46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</w:t>
            </w:r>
            <w:r>
              <w:rPr>
                <w:rFonts w:ascii="Cambria"/>
                <w:spacing w:val="7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subroutine</w:t>
            </w:r>
            <w:r>
              <w:rPr>
                <w:rFonts w:ascii="Cambria"/>
                <w:spacing w:val="37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8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Sign</w:t>
            </w:r>
            <w:r>
              <w:rPr>
                <w:rFonts w:ascii="Cambria"/>
                <w:spacing w:val="12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24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1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200" w:type="dxa"/>
          </w:tcPr>
          <w:p>
            <w:pPr>
              <w:pStyle w:val="10"/>
              <w:spacing w:before="37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w w:val="110"/>
                <w:sz w:val="36"/>
              </w:rPr>
              <w:t>CP</w:t>
            </w:r>
          </w:p>
        </w:tc>
        <w:tc>
          <w:tcPr>
            <w:tcW w:w="8434" w:type="dxa"/>
          </w:tcPr>
          <w:p>
            <w:pPr>
              <w:pStyle w:val="10"/>
              <w:spacing w:before="37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 subroutine</w:t>
            </w:r>
            <w:r>
              <w:rPr>
                <w:rFonts w:ascii="Cambria"/>
                <w:spacing w:val="34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6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Sign</w:t>
            </w:r>
            <w:r>
              <w:rPr>
                <w:rFonts w:ascii="Cambria"/>
                <w:spacing w:val="10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21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4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reset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200" w:type="dxa"/>
          </w:tcPr>
          <w:p>
            <w:pPr>
              <w:pStyle w:val="10"/>
              <w:spacing w:before="41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w w:val="105"/>
                <w:sz w:val="36"/>
              </w:rPr>
              <w:t>CPE</w:t>
            </w:r>
          </w:p>
        </w:tc>
        <w:tc>
          <w:tcPr>
            <w:tcW w:w="8434" w:type="dxa"/>
          </w:tcPr>
          <w:p>
            <w:pPr>
              <w:pStyle w:val="10"/>
              <w:spacing w:before="41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</w:t>
            </w:r>
            <w:r>
              <w:rPr>
                <w:rFonts w:ascii="Cambria"/>
                <w:spacing w:val="-2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subroutine</w:t>
            </w:r>
            <w:r>
              <w:rPr>
                <w:rFonts w:ascii="Cambria"/>
                <w:spacing w:val="30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4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Parity</w:t>
            </w:r>
            <w:r>
              <w:rPr>
                <w:rFonts w:ascii="Cambria"/>
                <w:spacing w:val="14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19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4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1200" w:type="dxa"/>
          </w:tcPr>
          <w:p>
            <w:pPr>
              <w:pStyle w:val="10"/>
              <w:spacing w:before="41"/>
              <w:ind w:left="15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CPO</w:t>
            </w:r>
          </w:p>
        </w:tc>
        <w:tc>
          <w:tcPr>
            <w:tcW w:w="8434" w:type="dxa"/>
          </w:tcPr>
          <w:p>
            <w:pPr>
              <w:pStyle w:val="10"/>
              <w:spacing w:before="41"/>
              <w:ind w:left="163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Call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subroutine</w:t>
            </w:r>
            <w:r>
              <w:rPr>
                <w:rFonts w:ascii="Cambria"/>
                <w:spacing w:val="26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if</w:t>
            </w:r>
            <w:r>
              <w:rPr>
                <w:rFonts w:ascii="Cambria"/>
                <w:spacing w:val="-1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Parity</w:t>
            </w:r>
            <w:r>
              <w:rPr>
                <w:rFonts w:ascii="Cambria"/>
                <w:spacing w:val="10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flag</w:t>
            </w:r>
            <w:r>
              <w:rPr>
                <w:rFonts w:ascii="Cambria"/>
                <w:spacing w:val="15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is</w:t>
            </w:r>
            <w:r>
              <w:rPr>
                <w:rFonts w:ascii="Cambria"/>
                <w:spacing w:val="-11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reset</w:t>
            </w:r>
          </w:p>
        </w:tc>
      </w:tr>
    </w:tbl>
    <w:p>
      <w:pPr>
        <w:spacing w:after="0"/>
        <w:rPr>
          <w:rFonts w:ascii="Cambria"/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33"/>
        <w:ind w:left="1977"/>
        <w:jc w:val="both"/>
      </w:pPr>
      <w:r>
        <w:rPr>
          <w:w w:val="105"/>
          <w:u w:val="thick"/>
        </w:rPr>
        <w:t>Conditional</w:t>
      </w:r>
      <w:r>
        <w:rPr>
          <w:spacing w:val="8"/>
          <w:w w:val="105"/>
          <w:u w:val="thick"/>
        </w:rPr>
        <w:t xml:space="preserve"> </w:t>
      </w:r>
      <w:r>
        <w:rPr>
          <w:w w:val="105"/>
          <w:u w:val="thick"/>
        </w:rPr>
        <w:t>RETURN</w:t>
      </w:r>
      <w:r>
        <w:rPr>
          <w:spacing w:val="2"/>
          <w:w w:val="105"/>
          <w:u w:val="thick"/>
        </w:rPr>
        <w:t xml:space="preserve"> </w:t>
      </w:r>
      <w:r>
        <w:rPr>
          <w:w w:val="105"/>
          <w:u w:val="thick"/>
        </w:rPr>
        <w:t>Instructions</w:t>
      </w:r>
    </w:p>
    <w:p>
      <w:pPr>
        <w:pStyle w:val="7"/>
        <w:spacing w:before="139" w:line="247" w:lineRule="auto"/>
        <w:ind w:left="2016" w:right="1697" w:firstLine="2"/>
        <w:jc w:val="both"/>
      </w:pPr>
      <w:r>
        <w:rPr>
          <w:w w:val="95"/>
        </w:rPr>
        <w:t>The sequence</w:t>
      </w:r>
      <w:r>
        <w:rPr>
          <w:spacing w:val="119"/>
        </w:rPr>
        <w:t xml:space="preserve"> </w:t>
      </w:r>
      <w:r>
        <w:rPr>
          <w:w w:val="95"/>
        </w:rPr>
        <w:t>returns to the main program if the condition</w:t>
      </w:r>
      <w:r>
        <w:rPr>
          <w:spacing w:val="1"/>
          <w:w w:val="9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met,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subroutine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continued.</w:t>
      </w:r>
    </w:p>
    <w:p>
      <w:pPr>
        <w:pStyle w:val="7"/>
        <w:spacing w:before="6"/>
        <w:rPr>
          <w:sz w:val="14"/>
        </w:rPr>
      </w:pPr>
    </w:p>
    <w:tbl>
      <w:tblPr>
        <w:tblStyle w:val="6"/>
        <w:tblW w:w="0" w:type="auto"/>
        <w:tblInd w:w="3111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00"/>
        <w:gridCol w:w="8434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" w:hRule="atLeast"/>
        </w:trPr>
        <w:tc>
          <w:tcPr>
            <w:tcW w:w="1200" w:type="dxa"/>
          </w:tcPr>
          <w:p>
            <w:pPr>
              <w:pStyle w:val="10"/>
              <w:spacing w:before="48"/>
              <w:ind w:left="178"/>
              <w:rPr>
                <w:sz w:val="38"/>
              </w:rPr>
            </w:pPr>
            <w:r>
              <w:rPr>
                <w:w w:val="95"/>
                <w:sz w:val="38"/>
              </w:rPr>
              <w:t>RC</w:t>
            </w:r>
          </w:p>
        </w:tc>
        <w:tc>
          <w:tcPr>
            <w:tcW w:w="8434" w:type="dxa"/>
          </w:tcPr>
          <w:p>
            <w:pPr>
              <w:pStyle w:val="10"/>
              <w:spacing w:before="48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9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25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26"/>
                <w:sz w:val="38"/>
              </w:rPr>
              <w:t xml:space="preserve"> </w:t>
            </w:r>
            <w:r>
              <w:rPr>
                <w:sz w:val="38"/>
              </w:rPr>
              <w:t>Carry</w:t>
            </w:r>
            <w:r>
              <w:rPr>
                <w:spacing w:val="-8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1"/>
                <w:sz w:val="38"/>
              </w:rPr>
              <w:t xml:space="preserve"> </w:t>
            </w:r>
            <w:r>
              <w:rPr>
                <w:sz w:val="38"/>
              </w:rPr>
              <w:t>is</w:t>
            </w:r>
            <w:r>
              <w:rPr>
                <w:spacing w:val="-21"/>
                <w:sz w:val="38"/>
              </w:rPr>
              <w:t xml:space="preserve"> </w:t>
            </w:r>
            <w:r>
              <w:rPr>
                <w:sz w:val="38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200" w:type="dxa"/>
          </w:tcPr>
          <w:p>
            <w:pPr>
              <w:pStyle w:val="10"/>
              <w:spacing w:before="24"/>
              <w:ind w:left="178"/>
              <w:rPr>
                <w:sz w:val="38"/>
              </w:rPr>
            </w:pPr>
            <w:r>
              <w:rPr>
                <w:sz w:val="38"/>
              </w:rPr>
              <w:t>RNC</w:t>
            </w:r>
          </w:p>
        </w:tc>
        <w:tc>
          <w:tcPr>
            <w:tcW w:w="8434" w:type="dxa"/>
          </w:tcPr>
          <w:p>
            <w:pPr>
              <w:pStyle w:val="10"/>
              <w:spacing w:before="24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-1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35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21"/>
                <w:sz w:val="38"/>
              </w:rPr>
              <w:t xml:space="preserve"> </w:t>
            </w:r>
            <w:r>
              <w:rPr>
                <w:sz w:val="38"/>
              </w:rPr>
              <w:t>Carry</w:t>
            </w:r>
            <w:r>
              <w:rPr>
                <w:spacing w:val="-18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12"/>
                <w:sz w:val="38"/>
              </w:rPr>
              <w:t xml:space="preserve"> </w:t>
            </w:r>
            <w:r>
              <w:rPr>
                <w:sz w:val="38"/>
              </w:rPr>
              <w:t>is</w:t>
            </w:r>
            <w:r>
              <w:rPr>
                <w:spacing w:val="-4"/>
                <w:sz w:val="38"/>
              </w:rPr>
              <w:t xml:space="preserve"> </w:t>
            </w:r>
            <w:r>
              <w:rPr>
                <w:sz w:val="38"/>
              </w:rPr>
              <w:t>reset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200" w:type="dxa"/>
          </w:tcPr>
          <w:p>
            <w:pPr>
              <w:pStyle w:val="10"/>
              <w:spacing w:before="29"/>
              <w:ind w:left="178"/>
              <w:rPr>
                <w:sz w:val="38"/>
              </w:rPr>
            </w:pPr>
            <w:r>
              <w:rPr>
                <w:w w:val="95"/>
                <w:sz w:val="38"/>
              </w:rPr>
              <w:t>RZ</w:t>
            </w:r>
          </w:p>
        </w:tc>
        <w:tc>
          <w:tcPr>
            <w:tcW w:w="8434" w:type="dxa"/>
          </w:tcPr>
          <w:p>
            <w:pPr>
              <w:pStyle w:val="10"/>
              <w:spacing w:before="29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4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30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21"/>
                <w:sz w:val="38"/>
              </w:rPr>
              <w:t xml:space="preserve"> </w:t>
            </w:r>
            <w:r>
              <w:rPr>
                <w:sz w:val="38"/>
              </w:rPr>
              <w:t>Zero</w:t>
            </w:r>
            <w:r>
              <w:rPr>
                <w:spacing w:val="-3"/>
                <w:sz w:val="38"/>
              </w:rPr>
              <w:t xml:space="preserve"> </w:t>
            </w:r>
            <w:r>
              <w:rPr>
                <w:sz w:val="38"/>
              </w:rPr>
              <w:t>status is</w:t>
            </w:r>
            <w:r>
              <w:rPr>
                <w:spacing w:val="-22"/>
                <w:sz w:val="38"/>
              </w:rPr>
              <w:t xml:space="preserve"> </w:t>
            </w:r>
            <w:r>
              <w:rPr>
                <w:sz w:val="38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200" w:type="dxa"/>
          </w:tcPr>
          <w:p>
            <w:pPr>
              <w:pStyle w:val="10"/>
              <w:spacing w:before="29"/>
              <w:ind w:left="178"/>
              <w:rPr>
                <w:sz w:val="38"/>
              </w:rPr>
            </w:pPr>
            <w:r>
              <w:rPr>
                <w:sz w:val="38"/>
              </w:rPr>
              <w:t>RNZ</w:t>
            </w:r>
          </w:p>
        </w:tc>
        <w:tc>
          <w:tcPr>
            <w:tcW w:w="8434" w:type="dxa"/>
          </w:tcPr>
          <w:p>
            <w:pPr>
              <w:pStyle w:val="10"/>
              <w:spacing w:before="29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2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3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28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24"/>
                <w:sz w:val="38"/>
              </w:rPr>
              <w:t xml:space="preserve"> </w:t>
            </w:r>
            <w:r>
              <w:rPr>
                <w:sz w:val="38"/>
              </w:rPr>
              <w:t>Zero</w:t>
            </w:r>
            <w:r>
              <w:rPr>
                <w:spacing w:val="-4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-1"/>
                <w:sz w:val="38"/>
              </w:rPr>
              <w:t xml:space="preserve"> </w:t>
            </w:r>
            <w:r>
              <w:rPr>
                <w:sz w:val="38"/>
              </w:rPr>
              <w:t>is</w:t>
            </w:r>
            <w:r>
              <w:rPr>
                <w:spacing w:val="-6"/>
                <w:sz w:val="38"/>
              </w:rPr>
              <w:t xml:space="preserve"> </w:t>
            </w:r>
            <w:r>
              <w:rPr>
                <w:sz w:val="38"/>
              </w:rPr>
              <w:t>reset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200" w:type="dxa"/>
          </w:tcPr>
          <w:p>
            <w:pPr>
              <w:pStyle w:val="10"/>
              <w:spacing w:before="24"/>
              <w:ind w:left="178"/>
              <w:rPr>
                <w:sz w:val="38"/>
              </w:rPr>
            </w:pPr>
            <w:r>
              <w:rPr>
                <w:sz w:val="38"/>
              </w:rPr>
              <w:t>RM</w:t>
            </w:r>
          </w:p>
        </w:tc>
        <w:tc>
          <w:tcPr>
            <w:tcW w:w="8434" w:type="dxa"/>
          </w:tcPr>
          <w:p>
            <w:pPr>
              <w:pStyle w:val="10"/>
              <w:spacing w:before="24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2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2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27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4"/>
                <w:sz w:val="38"/>
              </w:rPr>
              <w:t xml:space="preserve"> </w:t>
            </w:r>
            <w:r>
              <w:rPr>
                <w:sz w:val="38"/>
              </w:rPr>
              <w:t>Sign</w:t>
            </w:r>
            <w:r>
              <w:rPr>
                <w:spacing w:val="7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4"/>
                <w:sz w:val="38"/>
              </w:rPr>
              <w:t xml:space="preserve"> </w:t>
            </w:r>
            <w:r>
              <w:rPr>
                <w:sz w:val="38"/>
              </w:rPr>
              <w:t>is</w:t>
            </w:r>
            <w:r>
              <w:rPr>
                <w:spacing w:val="-12"/>
                <w:sz w:val="38"/>
              </w:rPr>
              <w:t xml:space="preserve"> </w:t>
            </w:r>
            <w:r>
              <w:rPr>
                <w:sz w:val="38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200" w:type="dxa"/>
          </w:tcPr>
          <w:p>
            <w:pPr>
              <w:pStyle w:val="10"/>
              <w:spacing w:before="29"/>
              <w:ind w:left="178"/>
              <w:rPr>
                <w:sz w:val="38"/>
              </w:rPr>
            </w:pPr>
            <w:r>
              <w:rPr>
                <w:sz w:val="38"/>
              </w:rPr>
              <w:t>RP</w:t>
            </w:r>
          </w:p>
        </w:tc>
        <w:tc>
          <w:tcPr>
            <w:tcW w:w="8434" w:type="dxa"/>
          </w:tcPr>
          <w:p>
            <w:pPr>
              <w:pStyle w:val="10"/>
              <w:spacing w:before="29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1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3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26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4"/>
                <w:sz w:val="38"/>
              </w:rPr>
              <w:t xml:space="preserve"> </w:t>
            </w:r>
            <w:r>
              <w:rPr>
                <w:sz w:val="38"/>
              </w:rPr>
              <w:t>Sign</w:t>
            </w:r>
            <w:r>
              <w:rPr>
                <w:spacing w:val="11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-2"/>
                <w:sz w:val="38"/>
              </w:rPr>
              <w:t xml:space="preserve"> </w:t>
            </w:r>
            <w:r>
              <w:rPr>
                <w:sz w:val="38"/>
              </w:rPr>
              <w:t>is reset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200" w:type="dxa"/>
          </w:tcPr>
          <w:p>
            <w:pPr>
              <w:pStyle w:val="10"/>
              <w:spacing w:before="33"/>
              <w:ind w:left="178"/>
              <w:rPr>
                <w:sz w:val="38"/>
              </w:rPr>
            </w:pPr>
            <w:r>
              <w:rPr>
                <w:w w:val="95"/>
                <w:sz w:val="38"/>
              </w:rPr>
              <w:t>RPE</w:t>
            </w:r>
          </w:p>
        </w:tc>
        <w:tc>
          <w:tcPr>
            <w:tcW w:w="8434" w:type="dxa"/>
          </w:tcPr>
          <w:p>
            <w:pPr>
              <w:pStyle w:val="10"/>
              <w:spacing w:before="33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4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29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25"/>
                <w:sz w:val="38"/>
              </w:rPr>
              <w:t xml:space="preserve"> </w:t>
            </w:r>
            <w:r>
              <w:rPr>
                <w:sz w:val="38"/>
              </w:rPr>
              <w:t>Parity</w:t>
            </w:r>
            <w:r>
              <w:rPr>
                <w:spacing w:val="-7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is</w:t>
            </w:r>
            <w:r>
              <w:rPr>
                <w:spacing w:val="-16"/>
                <w:sz w:val="38"/>
              </w:rPr>
              <w:t xml:space="preserve"> </w:t>
            </w:r>
            <w:r>
              <w:rPr>
                <w:sz w:val="38"/>
              </w:rPr>
              <w:t>set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1200" w:type="dxa"/>
          </w:tcPr>
          <w:p>
            <w:pPr>
              <w:pStyle w:val="10"/>
              <w:spacing w:before="38"/>
              <w:ind w:left="178"/>
              <w:rPr>
                <w:sz w:val="38"/>
              </w:rPr>
            </w:pPr>
            <w:r>
              <w:rPr>
                <w:sz w:val="38"/>
              </w:rPr>
              <w:t>RPO</w:t>
            </w:r>
          </w:p>
        </w:tc>
        <w:tc>
          <w:tcPr>
            <w:tcW w:w="8434" w:type="dxa"/>
          </w:tcPr>
          <w:p>
            <w:pPr>
              <w:pStyle w:val="10"/>
              <w:spacing w:before="38"/>
              <w:ind w:left="178"/>
              <w:rPr>
                <w:sz w:val="38"/>
              </w:rPr>
            </w:pPr>
            <w:r>
              <w:rPr>
                <w:sz w:val="38"/>
              </w:rPr>
              <w:t>Return</w:t>
            </w:r>
            <w:r>
              <w:rPr>
                <w:spacing w:val="14"/>
                <w:sz w:val="38"/>
              </w:rPr>
              <w:t xml:space="preserve"> </w:t>
            </w:r>
            <w:r>
              <w:rPr>
                <w:sz w:val="38"/>
              </w:rPr>
              <w:t>from</w:t>
            </w:r>
            <w:r>
              <w:rPr>
                <w:spacing w:val="5"/>
                <w:sz w:val="38"/>
              </w:rPr>
              <w:t xml:space="preserve"> </w:t>
            </w:r>
            <w:r>
              <w:rPr>
                <w:sz w:val="38"/>
              </w:rPr>
              <w:t>subroutine</w:t>
            </w:r>
            <w:r>
              <w:rPr>
                <w:spacing w:val="30"/>
                <w:sz w:val="38"/>
              </w:rPr>
              <w:t xml:space="preserve"> </w:t>
            </w:r>
            <w:r>
              <w:rPr>
                <w:sz w:val="38"/>
              </w:rPr>
              <w:t>if</w:t>
            </w:r>
            <w:r>
              <w:rPr>
                <w:spacing w:val="26"/>
                <w:sz w:val="38"/>
              </w:rPr>
              <w:t xml:space="preserve"> </w:t>
            </w:r>
            <w:r>
              <w:rPr>
                <w:sz w:val="38"/>
              </w:rPr>
              <w:t>Parity</w:t>
            </w:r>
            <w:r>
              <w:rPr>
                <w:spacing w:val="-11"/>
                <w:sz w:val="38"/>
              </w:rPr>
              <w:t xml:space="preserve"> </w:t>
            </w:r>
            <w:r>
              <w:rPr>
                <w:sz w:val="38"/>
              </w:rPr>
              <w:t>status</w:t>
            </w:r>
            <w:r>
              <w:rPr>
                <w:spacing w:val="11"/>
                <w:sz w:val="38"/>
              </w:rPr>
              <w:t xml:space="preserve"> </w:t>
            </w:r>
            <w:r>
              <w:rPr>
                <w:sz w:val="38"/>
              </w:rPr>
              <w:t>is</w:t>
            </w:r>
            <w:r>
              <w:rPr>
                <w:spacing w:val="-3"/>
                <w:sz w:val="38"/>
              </w:rPr>
              <w:t xml:space="preserve"> </w:t>
            </w:r>
            <w:r>
              <w:rPr>
                <w:sz w:val="38"/>
              </w:rPr>
              <w:t>reset</w:t>
            </w:r>
          </w:p>
        </w:tc>
      </w:tr>
    </w:tbl>
    <w:p>
      <w:pPr>
        <w:spacing w:after="0"/>
        <w:rPr>
          <w:sz w:val="38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5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ind w:left="1978"/>
      </w:pPr>
      <w:r>
        <w:rPr>
          <w:w w:val="105"/>
          <w:u w:val="thick" w:color="080808"/>
        </w:rPr>
        <w:t>Restart (RST)</w:t>
      </w:r>
      <w:r>
        <w:rPr>
          <w:spacing w:val="-29"/>
          <w:w w:val="105"/>
          <w:u w:val="thick" w:color="080808"/>
        </w:rPr>
        <w:t xml:space="preserve"> </w:t>
      </w:r>
      <w:r>
        <w:rPr>
          <w:w w:val="105"/>
          <w:u w:val="thick" w:color="080808"/>
        </w:rPr>
        <w:t>Instruction</w:t>
      </w:r>
    </w:p>
    <w:p>
      <w:pPr>
        <w:pStyle w:val="7"/>
        <w:spacing w:before="137"/>
        <w:ind w:left="2017"/>
      </w:pPr>
      <w:r>
        <w:t>It</w:t>
      </w:r>
      <w:r>
        <w:rPr>
          <w:spacing w:val="105"/>
        </w:rPr>
        <w:t xml:space="preserve"> </w:t>
      </w:r>
      <w:r>
        <w:t>is</w:t>
      </w:r>
      <w:r>
        <w:rPr>
          <w:spacing w:val="101"/>
        </w:rPr>
        <w:t xml:space="preserve"> </w:t>
      </w:r>
      <w:r>
        <w:t>a</w:t>
      </w:r>
      <w:r>
        <w:rPr>
          <w:spacing w:val="105"/>
        </w:rPr>
        <w:t xml:space="preserve"> </w:t>
      </w:r>
      <w:r>
        <w:t>one</w:t>
      </w:r>
      <w:r>
        <w:rPr>
          <w:spacing w:val="114"/>
        </w:rPr>
        <w:t xml:space="preserve"> </w:t>
      </w:r>
      <w:r>
        <w:t>byte</w:t>
      </w:r>
      <w:r>
        <w:rPr>
          <w:spacing w:val="110"/>
        </w:rPr>
        <w:t xml:space="preserve"> </w:t>
      </w:r>
      <w:r>
        <w:t>CALL</w:t>
      </w:r>
      <w:r>
        <w:rPr>
          <w:spacing w:val="110"/>
        </w:rPr>
        <w:t xml:space="preserve"> </w:t>
      </w:r>
      <w:r>
        <w:t>instruction</w:t>
      </w:r>
      <w:r>
        <w:rPr>
          <w:spacing w:val="14"/>
        </w:rPr>
        <w:t xml:space="preserve"> </w:t>
      </w:r>
      <w:r>
        <w:t>which</w:t>
      </w:r>
      <w:r>
        <w:rPr>
          <w:spacing w:val="124"/>
        </w:rPr>
        <w:t xml:space="preserve"> </w:t>
      </w:r>
      <w:r>
        <w:t>transfers</w:t>
      </w:r>
      <w:r>
        <w:rPr>
          <w:spacing w:val="133"/>
        </w:rPr>
        <w:t xml:space="preserve"> </w:t>
      </w:r>
      <w:r>
        <w:t>the</w:t>
      </w:r>
    </w:p>
    <w:p>
      <w:pPr>
        <w:spacing w:before="28"/>
        <w:ind w:left="2018" w:right="0" w:firstLine="0"/>
        <w:jc w:val="left"/>
        <w:rPr>
          <w:sz w:val="52"/>
        </w:rPr>
      </w:pPr>
      <w:r>
        <w:rPr>
          <w:sz w:val="52"/>
        </w:rPr>
        <w:t>program</w:t>
      </w:r>
      <w:r>
        <w:rPr>
          <w:spacing w:val="5"/>
          <w:sz w:val="52"/>
        </w:rPr>
        <w:t xml:space="preserve"> </w:t>
      </w:r>
      <w:r>
        <w:rPr>
          <w:sz w:val="52"/>
        </w:rPr>
        <w:t>execution</w:t>
      </w:r>
      <w:r>
        <w:rPr>
          <w:spacing w:val="13"/>
          <w:sz w:val="52"/>
        </w:rPr>
        <w:t xml:space="preserve"> </w:t>
      </w:r>
      <w:r>
        <w:rPr>
          <w:sz w:val="52"/>
        </w:rPr>
        <w:t>to</w:t>
      </w:r>
      <w:r>
        <w:rPr>
          <w:spacing w:val="-19"/>
          <w:sz w:val="52"/>
        </w:rPr>
        <w:t xml:space="preserve"> </w:t>
      </w:r>
      <w:r>
        <w:rPr>
          <w:sz w:val="52"/>
        </w:rPr>
        <w:t>a</w:t>
      </w:r>
      <w:r>
        <w:rPr>
          <w:spacing w:val="-24"/>
          <w:sz w:val="52"/>
        </w:rPr>
        <w:t xml:space="preserve"> </w:t>
      </w:r>
      <w:r>
        <w:rPr>
          <w:sz w:val="52"/>
        </w:rPr>
        <w:t>specific</w:t>
      </w:r>
      <w:r>
        <w:rPr>
          <w:spacing w:val="5"/>
          <w:sz w:val="52"/>
        </w:rPr>
        <w:t xml:space="preserve"> </w:t>
      </w:r>
      <w:r>
        <w:rPr>
          <w:sz w:val="52"/>
        </w:rPr>
        <w:t>location.</w:t>
      </w:r>
    </w:p>
    <w:p>
      <w:pPr>
        <w:pStyle w:val="7"/>
        <w:tabs>
          <w:tab w:val="left" w:pos="5548"/>
          <w:tab w:val="left" w:pos="6814"/>
          <w:tab w:val="left" w:pos="10302"/>
        </w:tabs>
        <w:spacing w:before="137" w:line="247" w:lineRule="auto"/>
        <w:ind w:left="2018" w:right="1601" w:hanging="1"/>
      </w:pPr>
      <w:r>
        <w:t>It</w:t>
      </w:r>
      <w:r>
        <w:rPr>
          <w:spacing w:val="148"/>
        </w:rPr>
        <w:t xml:space="preserve"> </w:t>
      </w:r>
      <w:r>
        <w:t>is</w:t>
      </w:r>
      <w:r>
        <w:rPr>
          <w:spacing w:val="146"/>
        </w:rPr>
        <w:t xml:space="preserve"> </w:t>
      </w:r>
      <w:r>
        <w:t>generally</w:t>
      </w:r>
      <w:r>
        <w:tab/>
      </w:r>
      <w:r>
        <w:t>used</w:t>
      </w:r>
      <w:r>
        <w:tab/>
      </w:r>
      <w:r>
        <w:t>in</w:t>
      </w:r>
      <w:r>
        <w:rPr>
          <w:spacing w:val="121"/>
        </w:rPr>
        <w:t xml:space="preserve"> </w:t>
      </w:r>
      <w:r>
        <w:t>conjunction</w:t>
      </w:r>
      <w:r>
        <w:tab/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intemipt</w:t>
      </w:r>
      <w:r>
        <w:rPr>
          <w:spacing w:val="-130"/>
        </w:rPr>
        <w:t xml:space="preserve"> </w:t>
      </w:r>
      <w:r>
        <w:t>process.</w:t>
      </w:r>
    </w:p>
    <w:p>
      <w:pPr>
        <w:pStyle w:val="7"/>
        <w:spacing w:before="4"/>
        <w:rPr>
          <w:sz w:val="22"/>
        </w:rPr>
      </w:pPr>
    </w:p>
    <w:tbl>
      <w:tblPr>
        <w:tblStyle w:val="6"/>
        <w:tblW w:w="0" w:type="auto"/>
        <w:tblInd w:w="4561" w:type="dxa"/>
        <w:tblBorders>
          <w:top w:val="single" w:color="0C0C0C" w:sz="12" w:space="0"/>
          <w:left w:val="single" w:color="0C0C0C" w:sz="12" w:space="0"/>
          <w:bottom w:val="single" w:color="0C0C0C" w:sz="12" w:space="0"/>
          <w:right w:val="single" w:color="0C0C0C" w:sz="12" w:space="0"/>
          <w:insideH w:val="single" w:color="0C0C0C" w:sz="12" w:space="0"/>
          <w:insideV w:val="single" w:color="0C0C0C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3509"/>
      </w:tblGrid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800" w:type="dxa"/>
          </w:tcPr>
          <w:p>
            <w:pPr>
              <w:pStyle w:val="10"/>
              <w:spacing w:before="69"/>
              <w:ind w:left="166"/>
              <w:rPr>
                <w:sz w:val="36"/>
              </w:rPr>
            </w:pPr>
            <w:r>
              <w:rPr>
                <w:sz w:val="36"/>
              </w:rPr>
              <w:t>RST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0</w:t>
            </w:r>
          </w:p>
        </w:tc>
        <w:tc>
          <w:tcPr>
            <w:tcW w:w="3509" w:type="dxa"/>
          </w:tcPr>
          <w:p>
            <w:pPr>
              <w:pStyle w:val="10"/>
              <w:spacing w:before="69"/>
              <w:ind w:left="163"/>
              <w:rPr>
                <w:sz w:val="36"/>
              </w:rPr>
            </w:pPr>
            <w:r>
              <w:rPr>
                <w:w w:val="80"/>
                <w:sz w:val="36"/>
              </w:rPr>
              <w:t>Call</w:t>
            </w:r>
            <w:r>
              <w:rPr>
                <w:spacing w:val="33"/>
                <w:w w:val="80"/>
                <w:sz w:val="36"/>
              </w:rPr>
              <w:t xml:space="preserve"> </w:t>
            </w:r>
            <w:r>
              <w:rPr>
                <w:w w:val="80"/>
                <w:sz w:val="36"/>
              </w:rPr>
              <w:t>OOOOH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 w:hRule="atLeast"/>
        </w:trPr>
        <w:tc>
          <w:tcPr>
            <w:tcW w:w="1800" w:type="dxa"/>
          </w:tcPr>
          <w:p>
            <w:pPr>
              <w:pStyle w:val="10"/>
              <w:spacing w:before="45"/>
              <w:ind w:left="166"/>
              <w:rPr>
                <w:sz w:val="36"/>
              </w:rPr>
            </w:pPr>
            <w:r>
              <w:rPr>
                <w:sz w:val="36"/>
              </w:rPr>
              <w:t>RST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1</w:t>
            </w:r>
          </w:p>
        </w:tc>
        <w:tc>
          <w:tcPr>
            <w:tcW w:w="3509" w:type="dxa"/>
          </w:tcPr>
          <w:p>
            <w:pPr>
              <w:pStyle w:val="10"/>
              <w:spacing w:before="45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0008H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1800" w:type="dxa"/>
          </w:tcPr>
          <w:p>
            <w:pPr>
              <w:pStyle w:val="10"/>
              <w:spacing w:before="64"/>
              <w:ind w:left="166"/>
              <w:rPr>
                <w:sz w:val="36"/>
              </w:rPr>
            </w:pPr>
            <w:r>
              <w:rPr>
                <w:sz w:val="36"/>
              </w:rPr>
              <w:t>RST 2</w:t>
            </w:r>
          </w:p>
        </w:tc>
        <w:tc>
          <w:tcPr>
            <w:tcW w:w="3509" w:type="dxa"/>
          </w:tcPr>
          <w:p>
            <w:pPr>
              <w:pStyle w:val="10"/>
              <w:spacing w:before="64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0010H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800" w:type="dxa"/>
          </w:tcPr>
          <w:p>
            <w:pPr>
              <w:pStyle w:val="10"/>
              <w:spacing w:before="49"/>
              <w:ind w:left="166"/>
              <w:rPr>
                <w:sz w:val="36"/>
              </w:rPr>
            </w:pPr>
            <w:r>
              <w:rPr>
                <w:sz w:val="36"/>
              </w:rPr>
              <w:t>RST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3</w:t>
            </w:r>
          </w:p>
        </w:tc>
        <w:tc>
          <w:tcPr>
            <w:tcW w:w="3509" w:type="dxa"/>
          </w:tcPr>
          <w:p>
            <w:pPr>
              <w:pStyle w:val="10"/>
              <w:spacing w:before="49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0018H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</w:trPr>
        <w:tc>
          <w:tcPr>
            <w:tcW w:w="1800" w:type="dxa"/>
          </w:tcPr>
          <w:p>
            <w:pPr>
              <w:pStyle w:val="10"/>
              <w:spacing w:before="49"/>
              <w:ind w:left="166"/>
              <w:rPr>
                <w:sz w:val="36"/>
              </w:rPr>
            </w:pPr>
            <w:r>
              <w:rPr>
                <w:sz w:val="36"/>
              </w:rPr>
              <w:t>RST 4</w:t>
            </w:r>
          </w:p>
        </w:tc>
        <w:tc>
          <w:tcPr>
            <w:tcW w:w="3509" w:type="dxa"/>
          </w:tcPr>
          <w:p>
            <w:pPr>
              <w:pStyle w:val="10"/>
              <w:spacing w:before="49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0020H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1800" w:type="dxa"/>
          </w:tcPr>
          <w:p>
            <w:pPr>
              <w:pStyle w:val="10"/>
              <w:spacing w:before="54"/>
              <w:ind w:left="166"/>
              <w:rPr>
                <w:sz w:val="36"/>
              </w:rPr>
            </w:pPr>
            <w:r>
              <w:rPr>
                <w:sz w:val="36"/>
              </w:rPr>
              <w:t>RST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5</w:t>
            </w:r>
          </w:p>
        </w:tc>
        <w:tc>
          <w:tcPr>
            <w:tcW w:w="3509" w:type="dxa"/>
          </w:tcPr>
          <w:p>
            <w:pPr>
              <w:pStyle w:val="10"/>
              <w:spacing w:before="54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0028H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800" w:type="dxa"/>
          </w:tcPr>
          <w:p>
            <w:pPr>
              <w:pStyle w:val="10"/>
              <w:spacing w:before="45"/>
              <w:ind w:left="166"/>
              <w:rPr>
                <w:sz w:val="36"/>
              </w:rPr>
            </w:pPr>
            <w:r>
              <w:rPr>
                <w:sz w:val="36"/>
              </w:rPr>
              <w:t>RST 6</w:t>
            </w:r>
          </w:p>
        </w:tc>
        <w:tc>
          <w:tcPr>
            <w:tcW w:w="3509" w:type="dxa"/>
          </w:tcPr>
          <w:p>
            <w:pPr>
              <w:pStyle w:val="10"/>
              <w:spacing w:before="45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0030H</w:t>
            </w:r>
          </w:p>
        </w:tc>
      </w:tr>
      <w:tr>
        <w:tblPrEx>
          <w:tblBorders>
            <w:top w:val="single" w:color="0C0C0C" w:sz="12" w:space="0"/>
            <w:left w:val="single" w:color="0C0C0C" w:sz="12" w:space="0"/>
            <w:bottom w:val="single" w:color="0C0C0C" w:sz="12" w:space="0"/>
            <w:right w:val="single" w:color="0C0C0C" w:sz="12" w:space="0"/>
            <w:insideH w:val="single" w:color="0C0C0C" w:sz="12" w:space="0"/>
            <w:insideV w:val="single" w:color="0C0C0C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1800" w:type="dxa"/>
          </w:tcPr>
          <w:p>
            <w:pPr>
              <w:pStyle w:val="10"/>
              <w:spacing w:before="54"/>
              <w:ind w:left="166"/>
              <w:rPr>
                <w:sz w:val="36"/>
              </w:rPr>
            </w:pPr>
            <w:r>
              <w:rPr>
                <w:sz w:val="36"/>
              </w:rPr>
              <w:t>RST 7</w:t>
            </w:r>
          </w:p>
        </w:tc>
        <w:tc>
          <w:tcPr>
            <w:tcW w:w="3509" w:type="dxa"/>
          </w:tcPr>
          <w:p>
            <w:pPr>
              <w:pStyle w:val="10"/>
              <w:spacing w:before="54"/>
              <w:ind w:left="163"/>
              <w:rPr>
                <w:sz w:val="36"/>
              </w:rPr>
            </w:pPr>
            <w:r>
              <w:rPr>
                <w:sz w:val="36"/>
              </w:rPr>
              <w:t>Call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0038H</w:t>
            </w:r>
          </w:p>
        </w:tc>
      </w:tr>
    </w:tbl>
    <w:p>
      <w:pPr>
        <w:spacing w:after="0"/>
        <w:rPr>
          <w:sz w:val="36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spacing w:before="251"/>
        <w:ind w:left="4104" w:right="0" w:firstLine="0"/>
        <w:jc w:val="left"/>
        <w:rPr>
          <w:b/>
          <w:sz w:val="36"/>
        </w:rPr>
      </w:pPr>
      <w: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530225</wp:posOffset>
            </wp:positionH>
            <wp:positionV relativeFrom="paragraph">
              <wp:posOffset>-730250</wp:posOffset>
            </wp:positionV>
            <wp:extent cx="8997950" cy="6193790"/>
            <wp:effectExtent l="0" t="0" r="0" b="0"/>
            <wp:wrapNone/>
            <wp:docPr id="6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78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696" cy="619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CALL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RET</w:t>
      </w:r>
    </w:p>
    <w:p>
      <w:pPr>
        <w:spacing w:before="297" w:line="249" w:lineRule="auto"/>
        <w:ind w:left="2425" w:right="0" w:firstLine="3"/>
        <w:jc w:val="both"/>
        <w:rPr>
          <w:sz w:val="36"/>
        </w:rPr>
      </w:pPr>
      <w:r>
        <w:rPr>
          <w:sz w:val="36"/>
        </w:rPr>
        <w:t>When</w:t>
      </w:r>
      <w:r>
        <w:rPr>
          <w:spacing w:val="1"/>
          <w:sz w:val="36"/>
        </w:rPr>
        <w:t xml:space="preserve"> </w:t>
      </w:r>
      <w:r>
        <w:rPr>
          <w:sz w:val="36"/>
        </w:rPr>
        <w:t>CALL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executed,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microprocessor automatically stores the</w:t>
      </w:r>
      <w:r>
        <w:rPr>
          <w:spacing w:val="1"/>
          <w:sz w:val="36"/>
        </w:rPr>
        <w:t xml:space="preserve"> </w:t>
      </w:r>
      <w:r>
        <w:rPr>
          <w:sz w:val="36"/>
        </w:rPr>
        <w:t>16 bit address of the instruction next to</w:t>
      </w:r>
      <w:r>
        <w:rPr>
          <w:spacing w:val="1"/>
          <w:sz w:val="36"/>
        </w:rPr>
        <w:t xml:space="preserve"> </w:t>
      </w:r>
      <w:r>
        <w:rPr>
          <w:sz w:val="36"/>
        </w:rPr>
        <w:t>CALL</w:t>
      </w:r>
      <w:r>
        <w:rPr>
          <w:spacing w:val="11"/>
          <w:sz w:val="36"/>
        </w:rPr>
        <w:t xml:space="preserve"> </w:t>
      </w:r>
      <w:r>
        <w:rPr>
          <w:sz w:val="36"/>
        </w:rPr>
        <w:t>on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0"/>
          <w:sz w:val="36"/>
        </w:rPr>
        <w:t xml:space="preserve"> </w:t>
      </w:r>
      <w:r>
        <w:rPr>
          <w:sz w:val="36"/>
        </w:rPr>
        <w:t>stack</w:t>
      </w:r>
    </w:p>
    <w:p>
      <w:pPr>
        <w:pStyle w:val="7"/>
        <w:spacing w:before="6"/>
        <w:rPr>
          <w:sz w:val="48"/>
        </w:rPr>
      </w:pPr>
    </w:p>
    <w:p>
      <w:pPr>
        <w:tabs>
          <w:tab w:val="left" w:pos="2428"/>
          <w:tab w:val="left" w:pos="3543"/>
          <w:tab w:val="left" w:pos="4721"/>
          <w:tab w:val="left" w:pos="5213"/>
          <w:tab w:val="left" w:pos="6836"/>
          <w:tab w:val="left" w:pos="7523"/>
        </w:tabs>
        <w:spacing w:before="0" w:line="249" w:lineRule="auto"/>
        <w:ind w:left="2430" w:right="0" w:hanging="701"/>
        <w:jc w:val="left"/>
        <w:rPr>
          <w:sz w:val="36"/>
        </w:rPr>
      </w:pPr>
      <w:r>
        <w:rPr>
          <w:sz w:val="36"/>
        </w:rPr>
        <w:t>2.</w:t>
      </w:r>
      <w:r>
        <w:rPr>
          <w:sz w:val="36"/>
        </w:rPr>
        <w:tab/>
      </w:r>
      <w:r>
        <w:rPr>
          <w:sz w:val="36"/>
        </w:rPr>
        <w:t>When</w:t>
      </w:r>
      <w:r>
        <w:rPr>
          <w:sz w:val="36"/>
        </w:rPr>
        <w:tab/>
      </w:r>
      <w:r>
        <w:rPr>
          <w:sz w:val="36"/>
        </w:rPr>
        <w:t>CALL</w:t>
      </w:r>
      <w:r>
        <w:rPr>
          <w:sz w:val="36"/>
        </w:rPr>
        <w:tab/>
      </w:r>
      <w:r>
        <w:rPr>
          <w:sz w:val="36"/>
        </w:rPr>
        <w:t>is</w:t>
      </w:r>
      <w:r>
        <w:rPr>
          <w:sz w:val="36"/>
        </w:rPr>
        <w:tab/>
      </w:r>
      <w:r>
        <w:rPr>
          <w:sz w:val="36"/>
        </w:rPr>
        <w:t>executed,</w:t>
      </w:r>
      <w:r>
        <w:rPr>
          <w:sz w:val="36"/>
        </w:rPr>
        <w:tab/>
      </w:r>
      <w:r>
        <w:rPr>
          <w:sz w:val="36"/>
        </w:rPr>
        <w:t>the</w:t>
      </w:r>
      <w:r>
        <w:rPr>
          <w:sz w:val="36"/>
        </w:rPr>
        <w:tab/>
      </w:r>
      <w:r>
        <w:rPr>
          <w:spacing w:val="-3"/>
          <w:sz w:val="36"/>
        </w:rPr>
        <w:t>stack</w:t>
      </w:r>
      <w:r>
        <w:rPr>
          <w:spacing w:val="-87"/>
          <w:sz w:val="36"/>
        </w:rPr>
        <w:t xml:space="preserve"> </w:t>
      </w:r>
      <w:r>
        <w:rPr>
          <w:sz w:val="36"/>
        </w:rPr>
        <w:t>pointer</w:t>
      </w:r>
      <w:r>
        <w:rPr>
          <w:spacing w:val="7"/>
          <w:sz w:val="36"/>
        </w:rPr>
        <w:t xml:space="preserve"> </w:t>
      </w:r>
      <w:r>
        <w:rPr>
          <w:sz w:val="36"/>
        </w:rPr>
        <w:t>register</w:t>
      </w:r>
      <w:r>
        <w:rPr>
          <w:spacing w:val="10"/>
          <w:sz w:val="36"/>
        </w:rPr>
        <w:t xml:space="preserve"> </w:t>
      </w:r>
      <w:r>
        <w:rPr>
          <w:sz w:val="36"/>
        </w:rPr>
        <w:t>is</w:t>
      </w:r>
      <w:r>
        <w:rPr>
          <w:spacing w:val="-6"/>
          <w:sz w:val="36"/>
        </w:rPr>
        <w:t xml:space="preserve"> </w:t>
      </w:r>
      <w:r>
        <w:rPr>
          <w:sz w:val="36"/>
        </w:rPr>
        <w:t>decremented</w:t>
      </w:r>
      <w:r>
        <w:rPr>
          <w:spacing w:val="25"/>
          <w:sz w:val="36"/>
        </w:rPr>
        <w:t xml:space="preserve"> </w:t>
      </w:r>
      <w:r>
        <w:rPr>
          <w:sz w:val="36"/>
        </w:rPr>
        <w:t>by</w:t>
      </w:r>
      <w:r>
        <w:rPr>
          <w:spacing w:val="-8"/>
          <w:sz w:val="36"/>
        </w:rPr>
        <w:t xml:space="preserve"> </w:t>
      </w:r>
      <w:r>
        <w:rPr>
          <w:sz w:val="36"/>
        </w:rPr>
        <w:t>two</w:t>
      </w:r>
    </w:p>
    <w:p>
      <w:pPr>
        <w:pStyle w:val="7"/>
        <w:spacing w:before="6"/>
        <w:rPr>
          <w:sz w:val="31"/>
        </w:rPr>
      </w:pPr>
    </w:p>
    <w:p>
      <w:pPr>
        <w:spacing w:before="0" w:line="252" w:lineRule="auto"/>
        <w:ind w:left="2425" w:right="0" w:firstLine="2"/>
        <w:jc w:val="both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RET</w:t>
      </w:r>
      <w:r>
        <w:rPr>
          <w:spacing w:val="1"/>
          <w:sz w:val="36"/>
        </w:rPr>
        <w:t xml:space="preserve"> </w:t>
      </w:r>
      <w:r>
        <w:rPr>
          <w:sz w:val="36"/>
        </w:rPr>
        <w:t>instruction</w:t>
      </w:r>
      <w:r>
        <w:rPr>
          <w:spacing w:val="1"/>
          <w:sz w:val="36"/>
        </w:rPr>
        <w:t xml:space="preserve"> </w:t>
      </w:r>
      <w:r>
        <w:rPr>
          <w:sz w:val="36"/>
        </w:rPr>
        <w:t>transfers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contents of the top two locations of the</w:t>
      </w:r>
      <w:r>
        <w:rPr>
          <w:spacing w:val="1"/>
          <w:sz w:val="36"/>
        </w:rPr>
        <w:t xml:space="preserve"> </w:t>
      </w:r>
      <w:r>
        <w:rPr>
          <w:sz w:val="36"/>
        </w:rPr>
        <w:t>stack</w:t>
      </w:r>
      <w:r>
        <w:rPr>
          <w:spacing w:val="8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9"/>
          <w:sz w:val="36"/>
        </w:rPr>
        <w:t xml:space="preserve"> </w:t>
      </w:r>
      <w:r>
        <w:rPr>
          <w:sz w:val="36"/>
        </w:rPr>
        <w:t>program</w:t>
      </w:r>
      <w:r>
        <w:rPr>
          <w:spacing w:val="21"/>
          <w:sz w:val="36"/>
        </w:rPr>
        <w:t xml:space="preserve"> </w:t>
      </w:r>
      <w:r>
        <w:rPr>
          <w:sz w:val="36"/>
        </w:rPr>
        <w:t>counter</w:t>
      </w:r>
    </w:p>
    <w:p>
      <w:pPr>
        <w:pStyle w:val="7"/>
        <w:spacing w:before="6"/>
        <w:rPr>
          <w:sz w:val="38"/>
        </w:rPr>
      </w:pPr>
    </w:p>
    <w:p>
      <w:pPr>
        <w:spacing w:before="0" w:line="254" w:lineRule="auto"/>
        <w:ind w:left="2425" w:right="22" w:firstLine="3"/>
        <w:jc w:val="both"/>
        <w:rPr>
          <w:sz w:val="36"/>
        </w:rPr>
      </w:pPr>
      <w:r>
        <w:rPr>
          <w:sz w:val="36"/>
        </w:rPr>
        <w:t>When the instruction RET is executed,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stack</w:t>
      </w:r>
      <w:r>
        <w:rPr>
          <w:spacing w:val="6"/>
          <w:sz w:val="36"/>
        </w:rPr>
        <w:t xml:space="preserve"> </w:t>
      </w:r>
      <w:r>
        <w:rPr>
          <w:sz w:val="36"/>
        </w:rPr>
        <w:t>pointer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-10"/>
          <w:sz w:val="36"/>
        </w:rPr>
        <w:t xml:space="preserve"> </w:t>
      </w:r>
      <w:r>
        <w:rPr>
          <w:sz w:val="36"/>
        </w:rPr>
        <w:t>incremented</w:t>
      </w:r>
      <w:r>
        <w:rPr>
          <w:spacing w:val="25"/>
          <w:sz w:val="36"/>
        </w:rPr>
        <w:t xml:space="preserve"> </w:t>
      </w:r>
      <w:r>
        <w:rPr>
          <w:sz w:val="36"/>
        </w:rPr>
        <w:t>by</w:t>
      </w:r>
      <w:r>
        <w:rPr>
          <w:spacing w:val="-9"/>
          <w:sz w:val="36"/>
        </w:rPr>
        <w:t xml:space="preserve"> </w:t>
      </w:r>
      <w:r>
        <w:rPr>
          <w:sz w:val="36"/>
        </w:rPr>
        <w:t>two</w:t>
      </w:r>
    </w:p>
    <w:p>
      <w:pPr>
        <w:spacing w:before="352" w:line="249" w:lineRule="auto"/>
        <w:ind w:left="2427" w:right="3" w:firstLine="0"/>
        <w:jc w:val="both"/>
        <w:rPr>
          <w:sz w:val="36"/>
        </w:rPr>
      </w:pPr>
      <w:r>
        <w:rPr>
          <w:sz w:val="36"/>
        </w:rPr>
        <w:t>There are eight conditional CALL and</w:t>
      </w:r>
      <w:r>
        <w:rPr>
          <w:spacing w:val="1"/>
          <w:sz w:val="36"/>
        </w:rPr>
        <w:t xml:space="preserve"> </w:t>
      </w:r>
      <w:r>
        <w:rPr>
          <w:sz w:val="36"/>
        </w:rPr>
        <w:t>RETURN</w:t>
      </w:r>
      <w:r>
        <w:rPr>
          <w:spacing w:val="27"/>
          <w:sz w:val="36"/>
        </w:rPr>
        <w:t xml:space="preserve"> </w:t>
      </w:r>
      <w:r>
        <w:rPr>
          <w:sz w:val="36"/>
        </w:rPr>
        <w:t>instruction</w:t>
      </w:r>
    </w:p>
    <w:p>
      <w:pPr>
        <w:spacing w:before="251"/>
        <w:ind w:left="1893" w:right="0" w:firstLine="0"/>
        <w:jc w:val="left"/>
        <w:rPr>
          <w:b/>
          <w:sz w:val="36"/>
        </w:rPr>
      </w:pPr>
      <w:r>
        <w:br w:type="column"/>
      </w:r>
      <w:r>
        <w:rPr>
          <w:b/>
          <w:sz w:val="36"/>
        </w:rPr>
        <w:t>PUSH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POP</w:t>
      </w:r>
    </w:p>
    <w:p>
      <w:pPr>
        <w:spacing w:before="302" w:line="249" w:lineRule="auto"/>
        <w:ind w:left="258" w:right="1577" w:firstLine="1"/>
        <w:jc w:val="both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programmer</w:t>
      </w:r>
      <w:r>
        <w:rPr>
          <w:spacing w:val="1"/>
          <w:sz w:val="36"/>
        </w:rPr>
        <w:t xml:space="preserve"> </w:t>
      </w:r>
      <w:r>
        <w:rPr>
          <w:sz w:val="36"/>
        </w:rPr>
        <w:t>uses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instruction</w:t>
      </w:r>
      <w:r>
        <w:rPr>
          <w:spacing w:val="-87"/>
          <w:sz w:val="36"/>
        </w:rPr>
        <w:t xml:space="preserve"> </w:t>
      </w:r>
      <w:r>
        <w:rPr>
          <w:sz w:val="36"/>
        </w:rPr>
        <w:t>PUSH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save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contents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register</w:t>
      </w:r>
      <w:r>
        <w:rPr>
          <w:spacing w:val="19"/>
          <w:sz w:val="36"/>
        </w:rPr>
        <w:t xml:space="preserve"> </w:t>
      </w:r>
      <w:r>
        <w:rPr>
          <w:sz w:val="36"/>
        </w:rPr>
        <w:t>pair</w:t>
      </w:r>
      <w:r>
        <w:rPr>
          <w:spacing w:val="7"/>
          <w:sz w:val="36"/>
        </w:rPr>
        <w:t xml:space="preserve"> </w:t>
      </w:r>
      <w:r>
        <w:rPr>
          <w:sz w:val="36"/>
        </w:rPr>
        <w:t>on</w:t>
      </w:r>
      <w:r>
        <w:rPr>
          <w:spacing w:val="6"/>
          <w:sz w:val="36"/>
        </w:rPr>
        <w:t xml:space="preserve"> </w:t>
      </w:r>
      <w:r>
        <w:rPr>
          <w:sz w:val="36"/>
        </w:rPr>
        <w:t>the</w:t>
      </w:r>
      <w:r>
        <w:rPr>
          <w:spacing w:val="5"/>
          <w:sz w:val="36"/>
        </w:rPr>
        <w:t xml:space="preserve"> </w:t>
      </w:r>
      <w:r>
        <w:rPr>
          <w:sz w:val="36"/>
        </w:rPr>
        <w:t>stack</w:t>
      </w:r>
    </w:p>
    <w:p>
      <w:pPr>
        <w:pStyle w:val="7"/>
        <w:rPr>
          <w:sz w:val="40"/>
        </w:rPr>
      </w:pPr>
    </w:p>
    <w:p>
      <w:pPr>
        <w:pStyle w:val="7"/>
        <w:spacing w:before="6"/>
        <w:rPr>
          <w:sz w:val="45"/>
        </w:rPr>
      </w:pPr>
    </w:p>
    <w:p>
      <w:pPr>
        <w:spacing w:before="0" w:line="249" w:lineRule="auto"/>
        <w:ind w:left="257" w:right="1578" w:firstLine="3"/>
        <w:jc w:val="both"/>
        <w:rPr>
          <w:sz w:val="36"/>
        </w:rPr>
      </w:pPr>
      <w:r>
        <w:rPr>
          <w:sz w:val="36"/>
        </w:rPr>
        <w:t>When</w:t>
      </w:r>
      <w:r>
        <w:rPr>
          <w:spacing w:val="1"/>
          <w:sz w:val="36"/>
        </w:rPr>
        <w:t xml:space="preserve"> </w:t>
      </w:r>
      <w:r>
        <w:rPr>
          <w:sz w:val="36"/>
        </w:rPr>
        <w:t>PUSH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executed,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stack</w:t>
      </w:r>
      <w:r>
        <w:rPr>
          <w:spacing w:val="1"/>
          <w:sz w:val="36"/>
        </w:rPr>
        <w:t xml:space="preserve"> </w:t>
      </w:r>
      <w:r>
        <w:rPr>
          <w:sz w:val="36"/>
        </w:rPr>
        <w:t>pointer</w:t>
      </w:r>
      <w:r>
        <w:rPr>
          <w:spacing w:val="6"/>
          <w:sz w:val="36"/>
        </w:rPr>
        <w:t xml:space="preserve"> </w:t>
      </w:r>
      <w:r>
        <w:rPr>
          <w:sz w:val="36"/>
        </w:rPr>
        <w:t>register is</w:t>
      </w:r>
      <w:r>
        <w:rPr>
          <w:spacing w:val="-7"/>
          <w:sz w:val="36"/>
        </w:rPr>
        <w:t xml:space="preserve"> </w:t>
      </w:r>
      <w:r>
        <w:rPr>
          <w:sz w:val="36"/>
        </w:rPr>
        <w:t>decremented</w:t>
      </w:r>
      <w:r>
        <w:rPr>
          <w:spacing w:val="20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two</w:t>
      </w:r>
    </w:p>
    <w:p>
      <w:pPr>
        <w:pStyle w:val="7"/>
        <w:spacing w:before="6"/>
        <w:rPr>
          <w:sz w:val="31"/>
        </w:rPr>
      </w:pPr>
    </w:p>
    <w:p>
      <w:pPr>
        <w:spacing w:before="0" w:line="249" w:lineRule="auto"/>
        <w:ind w:left="257" w:right="1577" w:firstLine="2"/>
        <w:jc w:val="both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instruction</w:t>
      </w:r>
      <w:r>
        <w:rPr>
          <w:spacing w:val="1"/>
          <w:sz w:val="36"/>
        </w:rPr>
        <w:t xml:space="preserve"> </w:t>
      </w:r>
      <w:r>
        <w:rPr>
          <w:sz w:val="36"/>
        </w:rPr>
        <w:t>POP</w:t>
      </w:r>
      <w:r>
        <w:rPr>
          <w:spacing w:val="1"/>
          <w:sz w:val="36"/>
        </w:rPr>
        <w:t xml:space="preserve"> </w:t>
      </w:r>
      <w:r>
        <w:rPr>
          <w:sz w:val="36"/>
        </w:rPr>
        <w:t>transfer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contents of the top two locations of the</w:t>
      </w:r>
      <w:r>
        <w:rPr>
          <w:spacing w:val="1"/>
          <w:sz w:val="36"/>
        </w:rPr>
        <w:t xml:space="preserve"> </w:t>
      </w:r>
      <w:r>
        <w:rPr>
          <w:sz w:val="36"/>
        </w:rPr>
        <w:t>stack</w:t>
      </w:r>
      <w:r>
        <w:rPr>
          <w:spacing w:val="6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6"/>
          <w:sz w:val="36"/>
        </w:rPr>
        <w:t xml:space="preserve"> </w:t>
      </w:r>
      <w:r>
        <w:rPr>
          <w:sz w:val="36"/>
        </w:rPr>
        <w:t>specified</w:t>
      </w:r>
      <w:r>
        <w:rPr>
          <w:spacing w:val="11"/>
          <w:sz w:val="36"/>
        </w:rPr>
        <w:t xml:space="preserve"> </w:t>
      </w:r>
      <w:r>
        <w:rPr>
          <w:sz w:val="36"/>
        </w:rPr>
        <w:t>register</w:t>
      </w:r>
      <w:r>
        <w:rPr>
          <w:spacing w:val="10"/>
          <w:sz w:val="36"/>
        </w:rPr>
        <w:t xml:space="preserve"> </w:t>
      </w:r>
      <w:r>
        <w:rPr>
          <w:sz w:val="36"/>
        </w:rPr>
        <w:t>pair</w:t>
      </w:r>
    </w:p>
    <w:p>
      <w:pPr>
        <w:pStyle w:val="7"/>
        <w:spacing w:before="7"/>
        <w:rPr>
          <w:sz w:val="39"/>
        </w:rPr>
      </w:pPr>
    </w:p>
    <w:p>
      <w:pPr>
        <w:spacing w:before="0" w:line="254" w:lineRule="auto"/>
        <w:ind w:left="257" w:right="1592" w:firstLine="3"/>
        <w:jc w:val="both"/>
        <w:rPr>
          <w:sz w:val="36"/>
        </w:rPr>
      </w:pPr>
      <w:r>
        <w:rPr>
          <w:sz w:val="36"/>
        </w:rPr>
        <w:t>When the instruction POP is executed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stack</w:t>
      </w:r>
      <w:r>
        <w:rPr>
          <w:spacing w:val="-4"/>
          <w:sz w:val="36"/>
        </w:rPr>
        <w:t xml:space="preserve"> </w:t>
      </w:r>
      <w:r>
        <w:rPr>
          <w:sz w:val="36"/>
        </w:rPr>
        <w:t>pointer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-11"/>
          <w:sz w:val="36"/>
        </w:rPr>
        <w:t xml:space="preserve"> </w:t>
      </w:r>
      <w:r>
        <w:rPr>
          <w:sz w:val="36"/>
        </w:rPr>
        <w:t>incremented</w:t>
      </w:r>
      <w:r>
        <w:rPr>
          <w:spacing w:val="15"/>
          <w:sz w:val="36"/>
        </w:rPr>
        <w:t xml:space="preserve"> </w:t>
      </w:r>
      <w:r>
        <w:rPr>
          <w:sz w:val="36"/>
        </w:rPr>
        <w:t>by</w:t>
      </w:r>
      <w:r>
        <w:rPr>
          <w:spacing w:val="-9"/>
          <w:sz w:val="36"/>
        </w:rPr>
        <w:t xml:space="preserve"> </w:t>
      </w:r>
      <w:r>
        <w:rPr>
          <w:sz w:val="36"/>
        </w:rPr>
        <w:t>two</w:t>
      </w:r>
    </w:p>
    <w:p>
      <w:pPr>
        <w:spacing w:before="352" w:line="249" w:lineRule="auto"/>
        <w:ind w:left="260" w:right="1580" w:hanging="1"/>
        <w:jc w:val="both"/>
        <w:rPr>
          <w:sz w:val="36"/>
        </w:rPr>
      </w:pPr>
      <w:r>
        <w:rPr>
          <w:sz w:val="36"/>
        </w:rPr>
        <w:t>There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no</w:t>
      </w:r>
      <w:r>
        <w:rPr>
          <w:spacing w:val="1"/>
          <w:sz w:val="36"/>
        </w:rPr>
        <w:t xml:space="preserve"> </w:t>
      </w:r>
      <w:r>
        <w:rPr>
          <w:sz w:val="36"/>
        </w:rPr>
        <w:t>conditional</w:t>
      </w:r>
      <w:r>
        <w:rPr>
          <w:spacing w:val="1"/>
          <w:sz w:val="36"/>
        </w:rPr>
        <w:t xml:space="preserve"> </w:t>
      </w:r>
      <w:r>
        <w:rPr>
          <w:sz w:val="36"/>
        </w:rPr>
        <w:t>PUSH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POP</w:t>
      </w:r>
      <w:r>
        <w:rPr>
          <w:spacing w:val="6"/>
          <w:sz w:val="36"/>
        </w:rPr>
        <w:t xml:space="preserve"> </w:t>
      </w:r>
      <w:r>
        <w:rPr>
          <w:sz w:val="36"/>
        </w:rPr>
        <w:t>instruction</w:t>
      </w:r>
    </w:p>
    <w:p>
      <w:pPr>
        <w:spacing w:after="0" w:line="249" w:lineRule="auto"/>
        <w:jc w:val="both"/>
        <w:rPr>
          <w:sz w:val="36"/>
        </w:rPr>
        <w:sectPr>
          <w:type w:val="continuous"/>
          <w:pgSz w:w="15840" w:h="12240" w:orient="landscape"/>
          <w:pgMar w:top="1140" w:right="0" w:bottom="280" w:left="0" w:header="720" w:footer="720" w:gutter="0"/>
          <w:cols w:equalWidth="0" w:num="2">
            <w:col w:w="8258" w:space="40"/>
            <w:col w:w="7542"/>
          </w:cols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319" o:spid="_x0000_s1319" o:spt="203" style="height:114.45pt;width:721pt;" coordsize="14420,2289">
            <o:lock v:ext="edit"/>
            <v:shape id="_x0000_s1320" o:spid="_x0000_s1320" o:spt="75" type="#_x0000_t75" style="position:absolute;left:0;top:0;height:2280;width:14420;" filled="f" stroked="f" coordsize="21600,21600">
              <v:path/>
              <v:fill on="f" focussize="0,0"/>
              <v:stroke on="f"/>
              <v:imagedata r:id="rId83" o:title=""/>
              <o:lock v:ext="edit" aspectratio="t"/>
            </v:shape>
            <v:shape id="_x0000_s1321" o:spid="_x0000_s1321" o:spt="202" type="#_x0000_t202" style="position:absolute;left:0;top:0;height:228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 w:line="240" w:lineRule="auto"/>
                      <w:rPr>
                        <w:sz w:val="94"/>
                      </w:rPr>
                    </w:pPr>
                  </w:p>
                  <w:p>
                    <w:pPr>
                      <w:spacing w:before="0"/>
                      <w:ind w:left="722" w:right="0" w:firstLine="0"/>
                      <w:jc w:val="left"/>
                      <w:rPr>
                        <w:sz w:val="104"/>
                      </w:rPr>
                    </w:pPr>
                    <w:r>
                      <w:rPr>
                        <w:color w:val="464646"/>
                        <w:w w:val="95"/>
                        <w:position w:val="1"/>
                        <w:sz w:val="104"/>
                      </w:rPr>
                      <w:t>Timing</w:t>
                    </w:r>
                    <w:r>
                      <w:rPr>
                        <w:color w:val="464646"/>
                        <w:spacing w:val="12"/>
                        <w:w w:val="95"/>
                        <w:position w:val="1"/>
                        <w:sz w:val="104"/>
                      </w:rPr>
                      <w:t xml:space="preserve"> </w:t>
                    </w:r>
                    <w:r>
                      <w:rPr>
                        <w:color w:val="464646"/>
                        <w:w w:val="95"/>
                        <w:sz w:val="104"/>
                      </w:rPr>
                      <w:t>diagram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39" w:line="220" w:lineRule="auto"/>
        <w:ind w:left="1896" w:right="1571"/>
      </w:pPr>
      <w:r>
        <w:rPr>
          <w:w w:val="95"/>
        </w:rPr>
        <w:t>It</w:t>
      </w:r>
      <w:r>
        <w:rPr>
          <w:spacing w:val="26"/>
          <w:w w:val="95"/>
        </w:rPr>
        <w:t xml:space="preserve"> </w:t>
      </w:r>
      <w:r>
        <w:rPr>
          <w:w w:val="95"/>
        </w:rPr>
        <w:t>is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4"/>
          <w:w w:val="95"/>
        </w:rPr>
        <w:t xml:space="preserve"> </w:t>
      </w:r>
      <w:r>
        <w:rPr>
          <w:w w:val="95"/>
        </w:rPr>
        <w:t>graphical</w:t>
      </w:r>
      <w:r>
        <w:rPr>
          <w:spacing w:val="70"/>
          <w:w w:val="95"/>
        </w:rPr>
        <w:t xml:space="preserve"> </w:t>
      </w:r>
      <w:r>
        <w:rPr>
          <w:w w:val="95"/>
        </w:rPr>
        <w:t>representation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necessary</w:t>
      </w:r>
      <w:r>
        <w:rPr>
          <w:spacing w:val="70"/>
          <w:w w:val="95"/>
        </w:rPr>
        <w:t xml:space="preserve"> </w:t>
      </w:r>
      <w:r>
        <w:rPr>
          <w:w w:val="95"/>
        </w:rPr>
        <w:t>steps</w:t>
      </w:r>
      <w:r>
        <w:rPr>
          <w:spacing w:val="47"/>
          <w:w w:val="95"/>
        </w:rPr>
        <w:t xml:space="preserve"> </w:t>
      </w:r>
      <w:r>
        <w:rPr>
          <w:w w:val="95"/>
        </w:rPr>
        <w:t>which</w:t>
      </w:r>
      <w:r>
        <w:rPr>
          <w:spacing w:val="57"/>
          <w:w w:val="95"/>
        </w:rPr>
        <w:t xml:space="preserve"> </w:t>
      </w:r>
      <w:r>
        <w:rPr>
          <w:w w:val="95"/>
        </w:rPr>
        <w:t>are</w:t>
      </w:r>
      <w:r>
        <w:rPr>
          <w:spacing w:val="-123"/>
          <w:w w:val="95"/>
        </w:rPr>
        <w:t xml:space="preserve"> </w:t>
      </w:r>
      <w:r>
        <w:t>carried</w:t>
      </w:r>
      <w:r>
        <w:rPr>
          <w:spacing w:val="21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machine</w:t>
      </w:r>
      <w:r>
        <w:rPr>
          <w:spacing w:val="32"/>
        </w:rPr>
        <w:t xml:space="preserve"> </w:t>
      </w:r>
      <w:r>
        <w:t>cycle.</w:t>
      </w:r>
    </w:p>
    <w:p>
      <w:pPr>
        <w:pStyle w:val="7"/>
        <w:spacing w:before="122" w:line="223" w:lineRule="auto"/>
        <w:ind w:left="1900" w:right="1573" w:firstLine="1"/>
      </w:pPr>
      <w:r>
        <w:t>Pictorial</w:t>
      </w:r>
      <w:r>
        <w:rPr>
          <w:spacing w:val="2"/>
        </w:rPr>
        <w:t xml:space="preserve"> </w:t>
      </w:r>
      <w:r>
        <w:t>representation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execution</w:t>
      </w:r>
      <w:r>
        <w:rPr>
          <w:spacing w:val="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instruction</w:t>
      </w:r>
      <w:r>
        <w:rPr>
          <w:spacing w:val="16"/>
        </w:rPr>
        <w:t xml:space="preserve"> </w:t>
      </w:r>
      <w:r>
        <w:t>with</w:t>
      </w:r>
      <w:r>
        <w:rPr>
          <w:spacing w:val="-12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control/timing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status</w:t>
      </w:r>
      <w:r>
        <w:rPr>
          <w:spacing w:val="3"/>
        </w:rPr>
        <w:t xml:space="preserve"> </w:t>
      </w:r>
      <w:r>
        <w:t>signals.</w:t>
      </w:r>
    </w:p>
    <w:p>
      <w:pPr>
        <w:pStyle w:val="7"/>
        <w:spacing w:before="124" w:line="220" w:lineRule="auto"/>
        <w:ind w:left="1900" w:right="1583"/>
      </w:pPr>
      <w:r>
        <w:t>Based</w:t>
      </w:r>
      <w:r>
        <w:rPr>
          <w:spacing w:val="55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different</w:t>
      </w:r>
      <w:r>
        <w:rPr>
          <w:spacing w:val="52"/>
        </w:rPr>
        <w:t xml:space="preserve"> </w:t>
      </w:r>
      <w:r>
        <w:t>sets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operations</w:t>
      </w:r>
      <w:r>
        <w:rPr>
          <w:spacing w:val="71"/>
        </w:rPr>
        <w:t xml:space="preserve"> </w:t>
      </w:r>
      <w:r>
        <w:t>carried</w:t>
      </w:r>
      <w:r>
        <w:rPr>
          <w:spacing w:val="55"/>
        </w:rPr>
        <w:t xml:space="preserve"> </w:t>
      </w:r>
      <w:r>
        <w:t>out</w:t>
      </w:r>
      <w:r>
        <w:rPr>
          <w:spacing w:val="4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8085</w:t>
      </w:r>
      <w:r>
        <w:rPr>
          <w:spacing w:val="-129"/>
        </w:rPr>
        <w:t xml:space="preserve"> </w:t>
      </w:r>
      <w:r>
        <w:t>microprocessor,</w:t>
      </w:r>
      <w:r>
        <w:rPr>
          <w:spacing w:val="-30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different</w:t>
      </w:r>
      <w:r>
        <w:rPr>
          <w:spacing w:val="10"/>
        </w:rPr>
        <w:t xml:space="preserve"> </w:t>
      </w:r>
      <w:r>
        <w:t>timing</w:t>
      </w:r>
      <w:r>
        <w:rPr>
          <w:spacing w:val="4"/>
        </w:rPr>
        <w:t xml:space="preserve"> </w:t>
      </w:r>
      <w:r>
        <w:t>diagram:</w:t>
      </w:r>
    </w:p>
    <w:p>
      <w:pPr>
        <w:spacing w:before="92" w:line="276" w:lineRule="auto"/>
        <w:ind w:left="2276" w:right="10576" w:firstLine="4"/>
        <w:jc w:val="left"/>
        <w:rPr>
          <w:sz w:val="52"/>
        </w:rPr>
      </w:pPr>
      <w:r>
        <w:rPr>
          <w:sz w:val="53"/>
        </w:rPr>
        <w:t>Opcode fetch</w:t>
      </w:r>
      <w:r>
        <w:rPr>
          <w:spacing w:val="1"/>
          <w:sz w:val="53"/>
        </w:rPr>
        <w:t xml:space="preserve"> </w:t>
      </w:r>
      <w:r>
        <w:rPr>
          <w:sz w:val="52"/>
        </w:rPr>
        <w:t>Memory</w:t>
      </w:r>
      <w:r>
        <w:rPr>
          <w:spacing w:val="6"/>
          <w:sz w:val="52"/>
        </w:rPr>
        <w:t xml:space="preserve"> </w:t>
      </w:r>
      <w:r>
        <w:rPr>
          <w:sz w:val="52"/>
        </w:rPr>
        <w:t>read</w:t>
      </w:r>
      <w:r>
        <w:rPr>
          <w:spacing w:val="1"/>
          <w:sz w:val="52"/>
        </w:rPr>
        <w:t xml:space="preserve"> </w:t>
      </w:r>
      <w:r>
        <w:rPr>
          <w:spacing w:val="-1"/>
          <w:sz w:val="52"/>
        </w:rPr>
        <w:t>Memory</w:t>
      </w:r>
      <w:r>
        <w:rPr>
          <w:spacing w:val="-16"/>
          <w:sz w:val="52"/>
        </w:rPr>
        <w:t xml:space="preserve"> </w:t>
      </w:r>
      <w:r>
        <w:rPr>
          <w:sz w:val="52"/>
        </w:rPr>
        <w:t>write</w:t>
      </w:r>
      <w:r>
        <w:rPr>
          <w:spacing w:val="-127"/>
          <w:sz w:val="52"/>
        </w:rPr>
        <w:t xml:space="preserve"> </w:t>
      </w:r>
      <w:r>
        <w:rPr>
          <w:sz w:val="52"/>
        </w:rPr>
        <w:t>I/O</w:t>
      </w:r>
      <w:r>
        <w:rPr>
          <w:spacing w:val="7"/>
          <w:sz w:val="52"/>
        </w:rPr>
        <w:t xml:space="preserve"> </w:t>
      </w:r>
      <w:r>
        <w:rPr>
          <w:sz w:val="52"/>
        </w:rPr>
        <w:t>read</w:t>
      </w:r>
    </w:p>
    <w:p>
      <w:pPr>
        <w:pStyle w:val="7"/>
        <w:spacing w:line="591" w:lineRule="exact"/>
        <w:ind w:left="2276"/>
      </w:pPr>
      <w:r>
        <w:t>I/O</w:t>
      </w:r>
      <w:r>
        <w:rPr>
          <w:spacing w:val="-23"/>
        </w:rPr>
        <w:t xml:space="preserve"> </w:t>
      </w:r>
      <w:r>
        <w:t>write</w:t>
      </w:r>
    </w:p>
    <w:p>
      <w:pPr>
        <w:spacing w:after="0" w:line="591" w:lineRule="exact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322" o:spid="_x0000_s1322" o:spt="203" style="height:103.1pt;width:721pt;" coordsize="14420,2062">
            <o:lock v:ext="edit"/>
            <v:shape id="_x0000_s1323" o:spid="_x0000_s1323" o:spt="75" type="#_x0000_t75" style="position:absolute;left:0;top:0;height:1940;width:14420;" filled="f" stroked="f" coordsize="21600,21600">
              <v:path/>
              <v:fill on="f" focussize="0,0"/>
              <v:stroke on="f"/>
              <v:imagedata r:id="rId84" o:title=""/>
              <o:lock v:ext="edit" aspectratio="t"/>
            </v:shape>
            <v:shape id="_x0000_s1324" o:spid="_x0000_s1324" o:spt="202" type="#_x0000_t202" style="position:absolute;left:0;top:0;height:2062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4"/>
                      </w:rPr>
                    </w:pPr>
                  </w:p>
                  <w:p>
                    <w:pPr>
                      <w:spacing w:before="2" w:line="240" w:lineRule="auto"/>
                      <w:rPr>
                        <w:sz w:val="59"/>
                      </w:rPr>
                    </w:pPr>
                  </w:p>
                  <w:p>
                    <w:pPr>
                      <w:spacing w:before="0"/>
                      <w:ind w:left="1333" w:right="1333" w:firstLine="0"/>
                      <w:jc w:val="center"/>
                      <w:rPr>
                        <w:rFonts w:ascii="Cambria"/>
                        <w:sz w:val="55"/>
                      </w:rPr>
                    </w:pPr>
                    <w:r>
                      <w:rPr>
                        <w:rFonts w:ascii="Cambria"/>
                        <w:w w:val="105"/>
                        <w:sz w:val="55"/>
                      </w:rPr>
                      <w:t>Timing</w:t>
                    </w:r>
                    <w:r>
                      <w:rPr>
                        <w:rFonts w:ascii="Cambria"/>
                        <w:spacing w:val="10"/>
                        <w:w w:val="105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55"/>
                      </w:rPr>
                      <w:t>diagram</w:t>
                    </w:r>
                    <w:r>
                      <w:rPr>
                        <w:rFonts w:ascii="Cambria"/>
                        <w:spacing w:val="20"/>
                        <w:w w:val="105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55"/>
                      </w:rPr>
                      <w:t>for</w:t>
                    </w:r>
                    <w:r>
                      <w:rPr>
                        <w:rFonts w:ascii="Cambria"/>
                        <w:spacing w:val="-23"/>
                        <w:w w:val="105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55"/>
                      </w:rPr>
                      <w:t>Opcode</w:t>
                    </w:r>
                    <w:r>
                      <w:rPr>
                        <w:rFonts w:ascii="Cambria"/>
                        <w:spacing w:val="-10"/>
                        <w:w w:val="105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55"/>
                      </w:rPr>
                      <w:t>Fetch</w:t>
                    </w:r>
                    <w:r>
                      <w:rPr>
                        <w:rFonts w:ascii="Cambria"/>
                        <w:spacing w:val="1"/>
                        <w:w w:val="105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55"/>
                      </w:rPr>
                      <w:t>Cycle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13"/>
        </w:rPr>
      </w:pPr>
      <w:r>
        <w:pict>
          <v:group id="_x0000_s1325" o:spid="_x0000_s1325" o:spt="203" style="position:absolute;left:0pt;margin-left:162.7pt;margin-top:9.4pt;height:364.1pt;width:483.4pt;mso-position-horizontal-relative:page;mso-wrap-distance-bottom:0pt;mso-wrap-distance-top:0pt;z-index:-251610112;mso-width-relative:page;mso-height-relative:page;" coordorigin="3254,188" coordsize="9668,7282">
            <o:lock v:ext="edit"/>
            <v:shape id="_x0000_s1326" o:spid="_x0000_s1326" o:spt="75" type="#_x0000_t75" style="position:absolute;left:3254;top:188;height:7282;width:9668;" filled="f" stroked="f" coordsize="21600,21600">
              <v:path/>
              <v:fill on="f" focussize="0,0"/>
              <v:stroke on="f"/>
              <v:imagedata r:id="rId85" o:title=""/>
              <o:lock v:ext="edit" aspectratio="t"/>
            </v:shape>
            <v:shape id="_x0000_s1327" o:spid="_x0000_s1327" o:spt="202" type="#_x0000_t202" style="position:absolute;left:3602;top:432;height:1194;width:13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9"/>
                      </w:rPr>
                    </w:pPr>
                    <w:r>
                      <w:rPr>
                        <w:rFonts w:ascii="Cambria"/>
                        <w:sz w:val="39"/>
                      </w:rPr>
                      <w:t>SIGNAL</w:t>
                    </w:r>
                  </w:p>
                  <w:p>
                    <w:pPr>
                      <w:spacing w:before="267"/>
                      <w:ind w:left="7" w:right="0" w:firstLine="0"/>
                      <w:jc w:val="left"/>
                      <w:rPr>
                        <w:rFonts w:ascii="Cambria"/>
                        <w:sz w:val="40"/>
                      </w:rPr>
                    </w:pPr>
                    <w:r>
                      <w:rPr>
                        <w:rFonts w:ascii="Cambria"/>
                        <w:sz w:val="40"/>
                      </w:rPr>
                      <w:t>CLOCK</w:t>
                    </w:r>
                  </w:p>
                </w:txbxContent>
              </v:textbox>
            </v:shape>
            <v:shape id="_x0000_s1328" o:spid="_x0000_s1328" o:spt="202" type="#_x0000_t202" style="position:absolute;left:9716;top:331;height:481;width:3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41"/>
                      </w:rPr>
                    </w:pPr>
                    <w:r>
                      <w:rPr>
                        <w:rFonts w:ascii="Cambria"/>
                        <w:w w:val="105"/>
                        <w:sz w:val="41"/>
                      </w:rPr>
                      <w:t>T,</w:t>
                    </w:r>
                  </w:p>
                </w:txbxContent>
              </v:textbox>
            </v:shape>
            <v:shape id="_x0000_s1329" o:spid="_x0000_s1329" o:spt="202" type="#_x0000_t202" style="position:absolute;left:3726;top:3479;height:376;width:3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 w:hAnsi="Cambria"/>
                        <w:sz w:val="32"/>
                      </w:rPr>
                    </w:pPr>
                    <w:r>
                      <w:rPr>
                        <w:rFonts w:ascii="Cambria" w:hAnsi="Cambria"/>
                        <w:spacing w:val="-1"/>
                        <w:sz w:val="32"/>
                      </w:rPr>
                      <w:t>'7‘</w:t>
                    </w:r>
                  </w:p>
                </w:txbxContent>
              </v:textbox>
            </v:shape>
            <v:shape id="_x0000_s1330" o:spid="_x0000_s1330" o:spt="202" type="#_x0000_t202" style="position:absolute;left:4416;top:3393;height:376;width:2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D,</w:t>
                    </w:r>
                  </w:p>
                </w:txbxContent>
              </v:textbox>
            </v:shape>
            <v:shape id="_x0000_s1331" o:spid="_x0000_s1331" o:spt="202" type="#_x0000_t202" style="position:absolute;left:3752;top:4416;height:469;width:65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40"/>
                      </w:rPr>
                    </w:pPr>
                    <w:r>
                      <w:rPr>
                        <w:rFonts w:ascii="Cambria"/>
                        <w:w w:val="90"/>
                        <w:sz w:val="40"/>
                      </w:rPr>
                      <w:t>ALE</w:t>
                    </w:r>
                  </w:p>
                </w:txbxContent>
              </v:textbox>
            </v:shape>
            <v:shape id="_x0000_s1332" o:spid="_x0000_s1332" o:spt="202" type="#_x0000_t202" style="position:absolute;left:3462;top:5529;height:446;width:14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8"/>
                      </w:rPr>
                    </w:pPr>
                    <w:r>
                      <w:rPr>
                        <w:rFonts w:ascii="Cambria"/>
                        <w:spacing w:val="-1"/>
                        <w:w w:val="115"/>
                        <w:sz w:val="38"/>
                      </w:rPr>
                      <w:t>IOX,S,,S,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6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8"/>
        <w:ind w:left="2011"/>
        <w:jc w:val="both"/>
      </w:pPr>
      <w:r>
        <w:rPr>
          <w:u w:val="thick" w:color="080808"/>
        </w:rPr>
        <w:t>Sequence</w:t>
      </w:r>
      <w:r>
        <w:rPr>
          <w:spacing w:val="18"/>
          <w:u w:val="thick" w:color="080808"/>
        </w:rPr>
        <w:t xml:space="preserve"> </w:t>
      </w:r>
      <w:r>
        <w:rPr>
          <w:u w:val="thick" w:color="080808"/>
        </w:rPr>
        <w:t>of</w:t>
      </w:r>
      <w:r>
        <w:rPr>
          <w:spacing w:val="-1"/>
          <w:u w:val="thick" w:color="080808"/>
        </w:rPr>
        <w:t xml:space="preserve"> </w:t>
      </w:r>
      <w:r>
        <w:rPr>
          <w:u w:val="thick" w:color="080808"/>
        </w:rPr>
        <w:t>steps</w:t>
      </w:r>
      <w:r>
        <w:rPr>
          <w:spacing w:val="15"/>
          <w:u w:val="thick" w:color="080808"/>
        </w:rPr>
        <w:t xml:space="preserve"> </w:t>
      </w:r>
      <w:r>
        <w:rPr>
          <w:u w:val="thick" w:color="080808"/>
        </w:rPr>
        <w:t>for</w:t>
      </w:r>
      <w:r>
        <w:rPr>
          <w:spacing w:val="8"/>
          <w:u w:val="thick" w:color="080808"/>
        </w:rPr>
        <w:t xml:space="preserve"> </w:t>
      </w:r>
      <w:r>
        <w:rPr>
          <w:u w:val="thick" w:color="080808"/>
        </w:rPr>
        <w:t>opcode</w:t>
      </w:r>
      <w:r>
        <w:rPr>
          <w:spacing w:val="12"/>
          <w:u w:val="thick" w:color="080808"/>
        </w:rPr>
        <w:t xml:space="preserve"> </w:t>
      </w:r>
      <w:r>
        <w:rPr>
          <w:u w:val="thick" w:color="080808"/>
        </w:rPr>
        <w:t>fetch</w:t>
      </w:r>
      <w:r>
        <w:rPr>
          <w:spacing w:val="21"/>
          <w:u w:val="thick" w:color="080808"/>
        </w:rPr>
        <w:t xml:space="preserve"> </w:t>
      </w:r>
      <w:r>
        <w:rPr>
          <w:u w:val="thick" w:color="080808"/>
        </w:rPr>
        <w:t>operation</w:t>
      </w:r>
    </w:p>
    <w:p>
      <w:pPr>
        <w:pStyle w:val="7"/>
        <w:spacing w:before="138" w:line="244" w:lineRule="auto"/>
        <w:ind w:left="2016" w:right="1608" w:firstLine="5"/>
        <w:jc w:val="both"/>
      </w:pPr>
      <w:r>
        <w:t>First clock cycle (T</w:t>
      </w:r>
      <w:r>
        <w:rPr>
          <w:vertAlign w:val="subscript"/>
        </w:rPr>
        <w:t>1</w:t>
      </w:r>
      <w:r>
        <w:rPr>
          <w:vertAlign w:val="baseline"/>
        </w:rPr>
        <w:t>)- Microprocessor sends the address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-11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memory</w:t>
      </w:r>
      <w:r>
        <w:rPr>
          <w:spacing w:val="20"/>
          <w:vertAlign w:val="baseline"/>
        </w:rPr>
        <w:t xml:space="preserve"> </w:t>
      </w:r>
      <w:r>
        <w:rPr>
          <w:vertAlign w:val="baseline"/>
        </w:rPr>
        <w:t>where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>opcode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available.</w:t>
      </w:r>
    </w:p>
    <w:p>
      <w:pPr>
        <w:pStyle w:val="7"/>
        <w:spacing w:before="124" w:line="247" w:lineRule="auto"/>
        <w:ind w:left="2016" w:right="1574" w:hanging="5"/>
        <w:jc w:val="both"/>
      </w:pPr>
      <w:r>
        <w:pict>
          <v:line id="_x0000_s1333" o:spid="_x0000_s1333" o:spt="20" style="position:absolute;left:0pt;margin-left:256.3pt;margin-top:40.65pt;height:0pt;width:34.8pt;mso-position-horizontal-relative:page;z-index:-251617280;mso-width-relative:page;mso-height-relative:page;" stroked="t" coordsize="21600,21600">
            <v:path arrowok="t"/>
            <v:fill focussize="0,0"/>
            <v:stroke weight="1.2pt" color="#1F1F1F"/>
            <v:imagedata o:title=""/>
            <o:lock v:ext="edit"/>
          </v:line>
        </w:pict>
      </w:r>
      <w:r>
        <w:t>Second</w:t>
      </w:r>
      <w:r>
        <w:rPr>
          <w:spacing w:val="1"/>
        </w:rPr>
        <w:t xml:space="preserve"> </w:t>
      </w:r>
      <w:r>
        <w:t>clock cycle (T</w:t>
      </w:r>
      <w:r>
        <w:rPr>
          <w:vertAlign w:val="subscript"/>
        </w:rPr>
        <w:t>2</w:t>
      </w:r>
      <w:r>
        <w:rPr>
          <w:vertAlign w:val="baseline"/>
        </w:rPr>
        <w:t xml:space="preserve">) </w:t>
      </w:r>
      <w:r>
        <w:rPr>
          <w:w w:val="90"/>
          <w:vertAlign w:val="baseline"/>
        </w:rPr>
        <w:t xml:space="preserve">— </w:t>
      </w:r>
      <w:r>
        <w:rPr>
          <w:vertAlign w:val="baseline"/>
        </w:rPr>
        <w:t>The control unit sends the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 xml:space="preserve">control signal </w:t>
      </w:r>
      <w:r>
        <w:rPr>
          <w:i/>
          <w:vertAlign w:val="baseline"/>
        </w:rPr>
        <w:t xml:space="preserve">RD </w:t>
      </w:r>
      <w:r>
        <w:rPr>
          <w:vertAlign w:val="baseline"/>
        </w:rPr>
        <w:t>to the memory chip to enable the read</w:t>
      </w:r>
      <w:r>
        <w:rPr>
          <w:spacing w:val="1"/>
          <w:vertAlign w:val="baseline"/>
        </w:rPr>
        <w:t xml:space="preserve"> </w:t>
      </w:r>
      <w:r>
        <w:rPr>
          <w:w w:val="95"/>
          <w:vertAlign w:val="baseline"/>
        </w:rPr>
        <w:t>operation. The byte is placed from the memory location on</w:t>
      </w:r>
      <w:r>
        <w:rPr>
          <w:spacing w:val="1"/>
          <w:w w:val="95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10"/>
          <w:vertAlign w:val="baseline"/>
        </w:rPr>
        <w:t xml:space="preserve"> </w:t>
      </w:r>
      <w:r>
        <w:rPr>
          <w:vertAlign w:val="baseline"/>
        </w:rPr>
        <w:t>data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>bus.</w:t>
      </w:r>
    </w:p>
    <w:p>
      <w:pPr>
        <w:pStyle w:val="7"/>
        <w:spacing w:before="115" w:line="297" w:lineRule="auto"/>
        <w:ind w:left="2021" w:right="2010" w:firstLine="2"/>
        <w:jc w:val="both"/>
      </w:pPr>
      <w:r>
        <w:rPr>
          <w:w w:val="95"/>
        </w:rPr>
        <w:t>Third clock cycle (T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 xml:space="preserve">) </w:t>
      </w:r>
      <w:r>
        <w:rPr>
          <w:w w:val="90"/>
          <w:vertAlign w:val="baseline"/>
        </w:rPr>
        <w:t xml:space="preserve">— </w:t>
      </w:r>
      <w:r>
        <w:rPr>
          <w:w w:val="95"/>
          <w:vertAlign w:val="baseline"/>
        </w:rPr>
        <w:t>The opcode is placed in the IR.</w:t>
      </w:r>
      <w:r>
        <w:rPr>
          <w:spacing w:val="1"/>
          <w:w w:val="95"/>
          <w:vertAlign w:val="baseline"/>
        </w:rPr>
        <w:t xml:space="preserve"> </w:t>
      </w:r>
      <w:r>
        <w:rPr>
          <w:vertAlign w:val="baseline"/>
        </w:rPr>
        <w:t>Fourth</w:t>
      </w:r>
      <w:r>
        <w:rPr>
          <w:spacing w:val="25"/>
          <w:vertAlign w:val="baseline"/>
        </w:rPr>
        <w:t xml:space="preserve"> </w:t>
      </w:r>
      <w:r>
        <w:rPr>
          <w:vertAlign w:val="baseline"/>
        </w:rPr>
        <w:t>clock</w:t>
      </w:r>
      <w:r>
        <w:rPr>
          <w:spacing w:val="15"/>
          <w:vertAlign w:val="baseline"/>
        </w:rPr>
        <w:t xml:space="preserve"> </w:t>
      </w:r>
      <w:r>
        <w:rPr>
          <w:vertAlign w:val="baseline"/>
        </w:rPr>
        <w:t>cycle</w:t>
      </w:r>
      <w:r>
        <w:rPr>
          <w:spacing w:val="6"/>
          <w:vertAlign w:val="baseline"/>
        </w:rPr>
        <w:t xml:space="preserve"> </w:t>
      </w:r>
      <w:r>
        <w:rPr>
          <w:vertAlign w:val="baseline"/>
        </w:rPr>
        <w:t>(T</w:t>
      </w:r>
      <w:r>
        <w:rPr>
          <w:vertAlign w:val="subscript"/>
        </w:rPr>
        <w:t>4</w:t>
      </w:r>
      <w:r>
        <w:rPr>
          <w:vertAlign w:val="baseline"/>
        </w:rPr>
        <w:t>)-</w:t>
      </w:r>
      <w:r>
        <w:rPr>
          <w:spacing w:val="-8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opcode</w:t>
      </w:r>
      <w:r>
        <w:rPr>
          <w:spacing w:val="13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2"/>
          <w:vertAlign w:val="baseline"/>
        </w:rPr>
        <w:t xml:space="preserve"> </w:t>
      </w:r>
      <w:r>
        <w:rPr>
          <w:vertAlign w:val="baseline"/>
        </w:rPr>
        <w:t>decoded.</w:t>
      </w:r>
    </w:p>
    <w:p>
      <w:pPr>
        <w:spacing w:after="0" w:line="297" w:lineRule="auto"/>
        <w:jc w:val="both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pict>
          <v:group id="_x0000_s1334" o:spid="_x0000_s1334" o:spt="203" style="height:103.15pt;width:721pt;" coordsize="14420,2063">
            <o:lock v:ext="edit"/>
            <v:shape id="_x0000_s1335" o:spid="_x0000_s1335" o:spt="75" type="#_x0000_t75" style="position:absolute;left:0;top:0;height:1940;width:14420;" filled="f" stroked="f" coordsize="21600,21600">
              <v:path/>
              <v:fill on="f" focussize="0,0"/>
              <v:stroke on="f"/>
              <v:imagedata r:id="rId86" o:title=""/>
              <o:lock v:ext="edit" aspectratio="t"/>
            </v:shape>
            <v:shape id="_x0000_s1336" o:spid="_x0000_s1336" o:spt="202" type="#_x0000_t202" style="position:absolute;left:0;top:0;height:2063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62"/>
                      </w:rPr>
                    </w:pPr>
                  </w:p>
                  <w:p>
                    <w:pPr>
                      <w:spacing w:before="4" w:line="240" w:lineRule="auto"/>
                      <w:rPr>
                        <w:sz w:val="60"/>
                      </w:rPr>
                    </w:pPr>
                  </w:p>
                  <w:p>
                    <w:pPr>
                      <w:spacing w:before="0"/>
                      <w:ind w:left="1310" w:right="1333" w:firstLine="0"/>
                      <w:jc w:val="center"/>
                      <w:rPr>
                        <w:sz w:val="57"/>
                      </w:rPr>
                    </w:pPr>
                    <w:r>
                      <w:rPr>
                        <w:w w:val="105"/>
                        <w:sz w:val="57"/>
                      </w:rPr>
                      <w:t>Timing</w:t>
                    </w:r>
                    <w:r>
                      <w:rPr>
                        <w:spacing w:val="-2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diagram</w:t>
                    </w:r>
                    <w:r>
                      <w:rPr>
                        <w:spacing w:val="1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for</w:t>
                    </w:r>
                    <w:r>
                      <w:rPr>
                        <w:spacing w:val="-17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MVI</w:t>
                    </w:r>
                    <w:r>
                      <w:rPr>
                        <w:spacing w:val="-30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A,</w:t>
                    </w:r>
                    <w:r>
                      <w:rPr>
                        <w:spacing w:val="-25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Data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9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1837690</wp:posOffset>
            </wp:positionH>
            <wp:positionV relativeFrom="paragraph">
              <wp:posOffset>161925</wp:posOffset>
            </wp:positionV>
            <wp:extent cx="6873240" cy="3828415"/>
            <wp:effectExtent l="0" t="0" r="0" b="0"/>
            <wp:wrapTopAndBottom/>
            <wp:docPr id="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83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239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9182735" cy="1033145"/>
            <wp:effectExtent l="0" t="0" r="0" b="0"/>
            <wp:docPr id="6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9"/>
        <w:rPr>
          <w:u w:val="none"/>
        </w:rPr>
      </w:pPr>
      <w:r>
        <w:rPr>
          <w:u w:val="thick" w:color="080808"/>
        </w:rPr>
        <w:t>Sequence</w:t>
      </w:r>
      <w:r>
        <w:rPr>
          <w:spacing w:val="-1"/>
          <w:u w:val="thick" w:color="080808"/>
        </w:rPr>
        <w:t xml:space="preserve"> </w:t>
      </w:r>
      <w:r>
        <w:rPr>
          <w:u w:val="thick" w:color="080808"/>
        </w:rPr>
        <w:t>of</w:t>
      </w:r>
      <w:r>
        <w:rPr>
          <w:spacing w:val="-20"/>
          <w:u w:val="thick" w:color="080808"/>
        </w:rPr>
        <w:t xml:space="preserve"> </w:t>
      </w:r>
      <w:r>
        <w:rPr>
          <w:u w:val="thick" w:color="080808"/>
        </w:rPr>
        <w:t>steps</w:t>
      </w:r>
      <w:r>
        <w:rPr>
          <w:spacing w:val="-5"/>
          <w:u w:val="thick" w:color="080808"/>
        </w:rPr>
        <w:t xml:space="preserve"> </w:t>
      </w:r>
      <w:r>
        <w:rPr>
          <w:u w:val="thick" w:color="080808"/>
        </w:rPr>
        <w:t>for</w:t>
      </w:r>
      <w:r>
        <w:rPr>
          <w:spacing w:val="1"/>
          <w:u w:val="thick" w:color="080808"/>
        </w:rPr>
        <w:t xml:space="preserve"> </w:t>
      </w:r>
      <w:r>
        <w:rPr>
          <w:u w:val="thick" w:color="080808"/>
        </w:rPr>
        <w:t>memorv</w:t>
      </w:r>
      <w:r>
        <w:rPr>
          <w:spacing w:val="17"/>
          <w:u w:val="thick" w:color="080808"/>
        </w:rPr>
        <w:t xml:space="preserve"> </w:t>
      </w:r>
      <w:r>
        <w:rPr>
          <w:u w:val="thick" w:color="080808"/>
        </w:rPr>
        <w:t>read</w:t>
      </w:r>
      <w:r>
        <w:rPr>
          <w:spacing w:val="7"/>
          <w:u w:val="thick" w:color="080808"/>
        </w:rPr>
        <w:t xml:space="preserve"> </w:t>
      </w:r>
      <w:r>
        <w:rPr>
          <w:u w:val="thick" w:color="080808"/>
        </w:rPr>
        <w:t>operation</w:t>
      </w:r>
    </w:p>
    <w:p>
      <w:pPr>
        <w:pStyle w:val="7"/>
        <w:spacing w:before="135" w:line="244" w:lineRule="auto"/>
        <w:ind w:left="2016" w:right="1608" w:firstLine="5"/>
        <w:jc w:val="both"/>
      </w:pPr>
      <w:r>
        <w:t>First clock cycle (T</w:t>
      </w:r>
      <w:r>
        <w:rPr>
          <w:vertAlign w:val="subscript"/>
        </w:rPr>
        <w:t>1</w:t>
      </w:r>
      <w:r>
        <w:rPr>
          <w:vertAlign w:val="baseline"/>
        </w:rPr>
        <w:t>)- Microprocessor sends the address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-10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memory</w:t>
      </w:r>
      <w:r>
        <w:rPr>
          <w:spacing w:val="22"/>
          <w:vertAlign w:val="baseline"/>
        </w:rPr>
        <w:t xml:space="preserve"> </w:t>
      </w:r>
      <w:r>
        <w:rPr>
          <w:vertAlign w:val="baseline"/>
        </w:rPr>
        <w:t>where</w:t>
      </w:r>
      <w:r>
        <w:rPr>
          <w:spacing w:val="5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data</w:t>
      </w:r>
      <w:r>
        <w:rPr>
          <w:spacing w:val="9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available.</w:t>
      </w:r>
    </w:p>
    <w:p>
      <w:pPr>
        <w:pStyle w:val="7"/>
        <w:spacing w:before="125" w:line="247" w:lineRule="auto"/>
        <w:ind w:left="2016" w:right="1574" w:hanging="5"/>
        <w:jc w:val="both"/>
      </w:pPr>
      <w:r>
        <w:pict>
          <v:line id="_x0000_s1337" o:spid="_x0000_s1337" o:spt="20" style="position:absolute;left:0pt;margin-left:256.3pt;margin-top:40.7pt;height:0pt;width:34.8pt;mso-position-horizontal-relative:page;z-index:-251616256;mso-width-relative:page;mso-height-relative:page;" stroked="t" coordsize="21600,21600">
            <v:path arrowok="t"/>
            <v:fill focussize="0,0"/>
            <v:stroke weight="1.2pt" color="#1F1F1F"/>
            <v:imagedata o:title=""/>
            <o:lock v:ext="edit"/>
          </v:line>
        </w:pict>
      </w:r>
      <w:r>
        <w:t>Second</w:t>
      </w:r>
      <w:r>
        <w:rPr>
          <w:spacing w:val="1"/>
        </w:rPr>
        <w:t xml:space="preserve"> </w:t>
      </w:r>
      <w:r>
        <w:t>clock cycle (T</w:t>
      </w:r>
      <w:r>
        <w:rPr>
          <w:vertAlign w:val="subscript"/>
        </w:rPr>
        <w:t>2</w:t>
      </w:r>
      <w:r>
        <w:rPr>
          <w:vertAlign w:val="baseline"/>
        </w:rPr>
        <w:t xml:space="preserve">) </w:t>
      </w:r>
      <w:r>
        <w:rPr>
          <w:w w:val="90"/>
          <w:vertAlign w:val="baseline"/>
        </w:rPr>
        <w:t xml:space="preserve">— </w:t>
      </w:r>
      <w:r>
        <w:rPr>
          <w:vertAlign w:val="baseline"/>
        </w:rPr>
        <w:t>The control unit sends the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 xml:space="preserve">control signal </w:t>
      </w:r>
      <w:r>
        <w:rPr>
          <w:i/>
          <w:vertAlign w:val="baseline"/>
        </w:rPr>
        <w:t xml:space="preserve">RD </w:t>
      </w:r>
      <w:r>
        <w:rPr>
          <w:vertAlign w:val="baseline"/>
        </w:rPr>
        <w:t>to the memory chip to enable the read</w:t>
      </w:r>
      <w:r>
        <w:rPr>
          <w:spacing w:val="1"/>
          <w:vertAlign w:val="baseline"/>
        </w:rPr>
        <w:t xml:space="preserve"> </w:t>
      </w:r>
      <w:r>
        <w:rPr>
          <w:w w:val="95"/>
          <w:vertAlign w:val="baseline"/>
        </w:rPr>
        <w:t>operation. The byte is placed from the memory location on</w:t>
      </w:r>
      <w:r>
        <w:rPr>
          <w:spacing w:val="1"/>
          <w:w w:val="95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10"/>
          <w:vertAlign w:val="baseline"/>
        </w:rPr>
        <w:t xml:space="preserve"> </w:t>
      </w:r>
      <w:r>
        <w:rPr>
          <w:vertAlign w:val="baseline"/>
        </w:rPr>
        <w:t>data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>bus.</w:t>
      </w:r>
    </w:p>
    <w:p>
      <w:pPr>
        <w:pStyle w:val="7"/>
        <w:spacing w:before="114"/>
        <w:ind w:left="2024"/>
        <w:jc w:val="both"/>
      </w:pPr>
      <w:r>
        <w:rPr>
          <w:w w:val="95"/>
        </w:rPr>
        <w:t>Third</w:t>
      </w:r>
      <w:r>
        <w:rPr>
          <w:spacing w:val="62"/>
          <w:w w:val="95"/>
        </w:rPr>
        <w:t xml:space="preserve"> </w:t>
      </w:r>
      <w:r>
        <w:rPr>
          <w:w w:val="95"/>
        </w:rPr>
        <w:t>clock</w:t>
      </w:r>
      <w:r>
        <w:rPr>
          <w:spacing w:val="37"/>
          <w:w w:val="95"/>
        </w:rPr>
        <w:t xml:space="preserve"> </w:t>
      </w:r>
      <w:r>
        <w:rPr>
          <w:w w:val="95"/>
        </w:rPr>
        <w:t>cycle</w:t>
      </w:r>
      <w:r>
        <w:rPr>
          <w:spacing w:val="34"/>
          <w:w w:val="95"/>
        </w:rPr>
        <w:t xml:space="preserve"> </w:t>
      </w:r>
      <w:r>
        <w:rPr>
          <w:w w:val="95"/>
        </w:rPr>
        <w:t>(T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)</w:t>
      </w:r>
      <w:r>
        <w:rPr>
          <w:spacing w:val="13"/>
          <w:w w:val="95"/>
          <w:vertAlign w:val="baseline"/>
        </w:rPr>
        <w:t xml:space="preserve"> </w:t>
      </w:r>
      <w:r>
        <w:rPr>
          <w:w w:val="90"/>
          <w:vertAlign w:val="baseline"/>
        </w:rPr>
        <w:t>—</w:t>
      </w:r>
      <w:r>
        <w:rPr>
          <w:spacing w:val="18"/>
          <w:w w:val="90"/>
          <w:vertAlign w:val="baseline"/>
        </w:rPr>
        <w:t xml:space="preserve"> </w:t>
      </w:r>
      <w:r>
        <w:rPr>
          <w:w w:val="95"/>
          <w:vertAlign w:val="baseline"/>
        </w:rPr>
        <w:t>The</w:t>
      </w:r>
      <w:r>
        <w:rPr>
          <w:spacing w:val="20"/>
          <w:w w:val="95"/>
          <w:vertAlign w:val="baseline"/>
        </w:rPr>
        <w:t xml:space="preserve"> </w:t>
      </w:r>
      <w:r>
        <w:rPr>
          <w:w w:val="95"/>
          <w:vertAlign w:val="baseline"/>
        </w:rPr>
        <w:t>data</w:t>
      </w:r>
      <w:r>
        <w:rPr>
          <w:spacing w:val="34"/>
          <w:w w:val="95"/>
          <w:vertAlign w:val="baseline"/>
        </w:rPr>
        <w:t xml:space="preserve"> </w:t>
      </w:r>
      <w:r>
        <w:rPr>
          <w:w w:val="95"/>
          <w:vertAlign w:val="baseline"/>
        </w:rPr>
        <w:t>enters</w:t>
      </w:r>
      <w:r>
        <w:rPr>
          <w:spacing w:val="32"/>
          <w:w w:val="95"/>
          <w:vertAlign w:val="baseline"/>
        </w:rPr>
        <w:t xml:space="preserve"> </w:t>
      </w:r>
      <w:r>
        <w:rPr>
          <w:w w:val="95"/>
          <w:vertAlign w:val="baseline"/>
        </w:rPr>
        <w:t>the</w:t>
      </w:r>
      <w:r>
        <w:rPr>
          <w:spacing w:val="26"/>
          <w:w w:val="95"/>
          <w:vertAlign w:val="baseline"/>
        </w:rPr>
        <w:t xml:space="preserve"> </w:t>
      </w:r>
      <w:r>
        <w:rPr>
          <w:w w:val="95"/>
          <w:vertAlign w:val="baseline"/>
        </w:rPr>
        <w:t>CPU.</w:t>
      </w:r>
    </w:p>
    <w:p>
      <w:pPr>
        <w:spacing w:after="0"/>
        <w:jc w:val="both"/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sz w:val="20"/>
        </w:rPr>
      </w:pPr>
      <w:r>
        <w:pict>
          <v:group id="_x0000_s1338" o:spid="_x0000_s1338" o:spt="203" style="position:absolute;left:0pt;margin-left:166.05pt;margin-top:442.75pt;height:169.2pt;width:454.8pt;mso-position-horizontal-relative:page;mso-position-vertical-relative:page;z-index:-251615232;mso-width-relative:page;mso-height-relative:page;" coordorigin="3322,8856" coordsize="9096,3384">
            <o:lock v:ext="edit"/>
            <v:line id="_x0000_s1339" o:spid="_x0000_s1339" o:spt="20" style="position:absolute;left:3322;top:9612;height:0;width:9096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40" o:spid="_x0000_s1340" o:spt="75" type="#_x0000_t75" style="position:absolute;left:3427;top:9518;height:2722;width:8045;" filled="f" stroked="f" coordsize="21600,21600">
              <v:path/>
              <v:fill on="f" focussize="0,0"/>
              <v:stroke on="f"/>
              <v:imagedata r:id="rId88" o:title=""/>
              <o:lock v:ext="edit" aspectratio="t"/>
            </v:shape>
            <v:shape id="_x0000_s1341" o:spid="_x0000_s1341" o:spt="75" type="#_x0000_t75" style="position:absolute;left:7113;top:9504;height:2736;width:3365;" filled="f" stroked="f" coordsize="21600,21600">
              <v:path/>
              <v:fill on="f" focussize="0,0"/>
              <v:stroke on="f"/>
              <v:imagedata r:id="rId89" o:title=""/>
              <o:lock v:ext="edit" aspectratio="t"/>
            </v:shape>
            <v:shape id="_x0000_s1342" o:spid="_x0000_s1342" o:spt="75" type="#_x0000_t75" style="position:absolute;left:11184;top:8856;height:3039;width:1176;" filled="f" stroked="f" coordsize="21600,21600">
              <v:path/>
              <v:fill on="f" focussize="0,0"/>
              <v:stroke on="f"/>
              <v:imagedata r:id="rId90" o:title=""/>
              <o:lock v:ext="edit" aspectratio="t"/>
            </v:shape>
          </v:group>
        </w:pict>
      </w:r>
      <w:r>
        <w:rPr>
          <w:sz w:val="20"/>
        </w:rPr>
        <w:pict>
          <v:group id="_x0000_s1343" o:spid="_x0000_s1343" o:spt="203" style="height:110.2pt;width:721pt;" coordsize="14420,2204">
            <o:lock v:ext="edit"/>
            <v:shape id="_x0000_s1344" o:spid="_x0000_s1344" o:spt="75" type="#_x0000_t75" style="position:absolute;left:0;top:0;height:2204;width:14420;" filled="f" stroked="f" coordsize="21600,21600">
              <v:path/>
              <v:fill on="f" focussize="0,0"/>
              <v:stroke on="f"/>
              <v:imagedata r:id="rId91" o:title=""/>
              <o:lock v:ext="edit" aspectratio="t"/>
            </v:shape>
            <v:shape id="_x0000_s1345" o:spid="_x0000_s1345" o:spt="202" type="#_x0000_t202" style="position:absolute;left:0;top:0;height:2204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62"/>
                      <w:ind w:left="3774" w:right="0" w:firstLine="0"/>
                      <w:jc w:val="left"/>
                      <w:rPr>
                        <w:rFonts w:ascii="Cambria"/>
                        <w:sz w:val="56"/>
                      </w:rPr>
                    </w:pPr>
                    <w:r>
                      <w:rPr>
                        <w:rFonts w:ascii="Cambria"/>
                        <w:sz w:val="56"/>
                      </w:rPr>
                      <w:t>iagra</w:t>
                    </w:r>
                  </w:p>
                  <w:p>
                    <w:pPr>
                      <w:spacing w:before="20"/>
                      <w:ind w:left="1054" w:right="1333" w:firstLine="0"/>
                      <w:jc w:val="center"/>
                      <w:rPr>
                        <w:sz w:val="57"/>
                      </w:rPr>
                    </w:pPr>
                    <w:r>
                      <w:rPr>
                        <w:w w:val="105"/>
                        <w:sz w:val="57"/>
                      </w:rPr>
                      <w:t>IO</w:t>
                    </w:r>
                    <w:r>
                      <w:rPr>
                        <w:spacing w:val="11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read</w:t>
                    </w:r>
                    <w:r>
                      <w:rPr>
                        <w:spacing w:val="19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o</w:t>
                    </w:r>
                    <w:r>
                      <w:rPr>
                        <w:spacing w:val="24"/>
                        <w:w w:val="105"/>
                        <w:sz w:val="57"/>
                      </w:rPr>
                      <w:t xml:space="preserve"> </w:t>
                    </w:r>
                    <w:r>
                      <w:rPr>
                        <w:w w:val="105"/>
                        <w:sz w:val="57"/>
                      </w:rPr>
                      <w:t>eration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40"/>
        <w:ind w:left="3254" w:right="0" w:firstLine="0"/>
        <w:jc w:val="left"/>
        <w:rPr>
          <w:rFonts w:ascii="Cambria"/>
          <w:sz w:val="33"/>
        </w:rPr>
      </w:pPr>
      <w:r>
        <w:rPr>
          <w:rFonts w:ascii="Cambria"/>
          <w:color w:val="606060"/>
          <w:sz w:val="33"/>
        </w:rPr>
        <w:t>Eg:</w:t>
      </w: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spacing w:before="4"/>
        <w:rPr>
          <w:rFonts w:ascii="Cambria"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3550920</wp:posOffset>
            </wp:positionH>
            <wp:positionV relativeFrom="paragraph">
              <wp:posOffset>131445</wp:posOffset>
            </wp:positionV>
            <wp:extent cx="106680" cy="97790"/>
            <wp:effectExtent l="0" t="0" r="0" b="0"/>
            <wp:wrapTopAndBottom/>
            <wp:docPr id="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88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Cambria"/>
          <w:sz w:val="20"/>
        </w:rPr>
      </w:pPr>
    </w:p>
    <w:p>
      <w:pPr>
        <w:pStyle w:val="7"/>
        <w:spacing w:before="8"/>
        <w:rPr>
          <w:rFonts w:ascii="Cambria"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3026410</wp:posOffset>
            </wp:positionH>
            <wp:positionV relativeFrom="paragraph">
              <wp:posOffset>133985</wp:posOffset>
            </wp:positionV>
            <wp:extent cx="353695" cy="734695"/>
            <wp:effectExtent l="0" t="0" r="0" b="0"/>
            <wp:wrapTopAndBottom/>
            <wp:docPr id="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89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73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3541395</wp:posOffset>
            </wp:positionH>
            <wp:positionV relativeFrom="paragraph">
              <wp:posOffset>393065</wp:posOffset>
            </wp:positionV>
            <wp:extent cx="85090" cy="76200"/>
            <wp:effectExtent l="0" t="0" r="0" b="0"/>
            <wp:wrapTopAndBottom/>
            <wp:docPr id="7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90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rPr>
          <w:rFonts w:ascii="Cambria"/>
          <w:sz w:val="20"/>
        </w:rPr>
      </w:pPr>
    </w:p>
    <w:p>
      <w:pPr>
        <w:pStyle w:val="7"/>
        <w:spacing w:before="6"/>
        <w:rPr>
          <w:rFonts w:ascii="Cambria"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2901315</wp:posOffset>
            </wp:positionH>
            <wp:positionV relativeFrom="paragraph">
              <wp:posOffset>229870</wp:posOffset>
            </wp:positionV>
            <wp:extent cx="353695" cy="103505"/>
            <wp:effectExtent l="0" t="0" r="0" b="0"/>
            <wp:wrapTopAndBottom/>
            <wp:docPr id="7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91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7"/>
        </w:rPr>
        <w:sectPr>
          <w:pgSz w:w="15840" w:h="12240" w:orient="landscape"/>
          <w:pgMar w:top="720" w:right="0" w:bottom="0" w:left="0" w:header="720" w:footer="720" w:gutter="0"/>
          <w:cols w:space="720" w:num="1"/>
        </w:sectPr>
      </w:pPr>
    </w:p>
    <w:p>
      <w:pPr>
        <w:pStyle w:val="7"/>
        <w:ind w:left="720"/>
        <w:rPr>
          <w:rFonts w:ascii="Cambria"/>
          <w:sz w:val="20"/>
        </w:rPr>
      </w:pPr>
      <w:r>
        <w:rPr>
          <w:rFonts w:ascii="Cambria"/>
          <w:sz w:val="20"/>
        </w:rPr>
        <w:pict>
          <v:group id="_x0000_s1346" o:spid="_x0000_s1346" o:spt="203" style="height:91.45pt;width:721pt;" coordsize="14420,1829">
            <o:lock v:ext="edit"/>
            <v:shape id="_x0000_s1347" o:spid="_x0000_s1347" o:spt="75" type="#_x0000_t75" style="position:absolute;left:0;top:0;height:1829;width:14420;" filled="f" stroked="f" coordsize="21600,21600">
              <v:path/>
              <v:fill on="f" focussize="0,0"/>
              <v:stroke on="f"/>
              <v:imagedata r:id="rId96" o:title=""/>
              <o:lock v:ext="edit" aspectratio="t"/>
            </v:shape>
            <v:shape id="_x0000_s1348" o:spid="_x0000_s1348" o:spt="202" type="#_x0000_t202" style="position:absolute;left:0;top:0;height:1829;width:14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Cambria"/>
                        <w:sz w:val="64"/>
                      </w:rPr>
                    </w:pPr>
                  </w:p>
                  <w:p>
                    <w:pPr>
                      <w:spacing w:before="426"/>
                      <w:ind w:left="2256" w:right="1333" w:firstLine="0"/>
                      <w:jc w:val="center"/>
                      <w:rPr>
                        <w:rFonts w:ascii="Cambria"/>
                        <w:sz w:val="55"/>
                      </w:rPr>
                    </w:pPr>
                    <w:r>
                      <w:rPr>
                        <w:rFonts w:ascii="Cambria"/>
                        <w:sz w:val="55"/>
                      </w:rPr>
                      <w:t>Timing</w:t>
                    </w:r>
                    <w:r>
                      <w:rPr>
                        <w:rFonts w:ascii="Cambria"/>
                        <w:spacing w:val="60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sz w:val="55"/>
                      </w:rPr>
                      <w:t>diagram</w:t>
                    </w:r>
                    <w:r>
                      <w:rPr>
                        <w:rFonts w:ascii="Cambria"/>
                        <w:spacing w:val="63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sz w:val="55"/>
                      </w:rPr>
                      <w:t>for</w:t>
                    </w:r>
                    <w:r>
                      <w:rPr>
                        <w:rFonts w:ascii="Cambria"/>
                        <w:spacing w:val="28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sz w:val="55"/>
                      </w:rPr>
                      <w:t>memory</w:t>
                    </w:r>
                    <w:r>
                      <w:rPr>
                        <w:rFonts w:ascii="Cambria"/>
                        <w:spacing w:val="80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sz w:val="55"/>
                      </w:rPr>
                      <w:t>write</w:t>
                    </w:r>
                    <w:r>
                      <w:rPr>
                        <w:rFonts w:ascii="Cambria"/>
                        <w:spacing w:val="39"/>
                        <w:sz w:val="55"/>
                      </w:rPr>
                      <w:t xml:space="preserve"> </w:t>
                    </w:r>
                    <w:r>
                      <w:rPr>
                        <w:rFonts w:ascii="Cambria"/>
                        <w:sz w:val="55"/>
                      </w:rPr>
                      <w:t>Operation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Cambria"/>
          <w:sz w:val="20"/>
        </w:rPr>
      </w:pPr>
    </w:p>
    <w:p>
      <w:pPr>
        <w:pStyle w:val="7"/>
        <w:spacing w:before="10"/>
        <w:rPr>
          <w:rFonts w:ascii="Cambria"/>
          <w:sz w:val="22"/>
        </w:rPr>
      </w:pPr>
    </w:p>
    <w:p>
      <w:pPr>
        <w:spacing w:before="100"/>
        <w:ind w:left="3713" w:right="0" w:firstLine="0"/>
        <w:jc w:val="left"/>
        <w:rPr>
          <w:rFonts w:ascii="Cambria" w:hAnsi="Cambria"/>
          <w:sz w:val="35"/>
        </w:rPr>
      </w:pPr>
      <w:r>
        <w:rPr>
          <w:rFonts w:ascii="Cambria" w:hAnsi="Cambria"/>
          <w:color w:val="545454"/>
          <w:w w:val="95"/>
          <w:sz w:val="35"/>
          <w:u w:val="thick" w:color="646464"/>
        </w:rPr>
        <w:t>h'šcmon°</w:t>
      </w:r>
      <w:r>
        <w:rPr>
          <w:rFonts w:ascii="Cambria" w:hAnsi="Cambria"/>
          <w:color w:val="545454"/>
          <w:spacing w:val="24"/>
          <w:w w:val="95"/>
          <w:sz w:val="35"/>
          <w:u w:val="thick" w:color="646464"/>
        </w:rPr>
        <w:t xml:space="preserve"> </w:t>
      </w:r>
      <w:r>
        <w:rPr>
          <w:rFonts w:ascii="Cambria" w:hAnsi="Cambria"/>
          <w:color w:val="4F4F4F"/>
          <w:w w:val="95"/>
          <w:sz w:val="35"/>
          <w:u w:val="thick" w:color="646464"/>
        </w:rPr>
        <w:t>&amp;fiN</w:t>
      </w:r>
      <w:r>
        <w:rPr>
          <w:rFonts w:ascii="Cambria" w:hAnsi="Cambria"/>
          <w:color w:val="4F4F4F"/>
          <w:spacing w:val="46"/>
          <w:w w:val="95"/>
          <w:sz w:val="35"/>
          <w:u w:val="thick" w:color="646464"/>
        </w:rPr>
        <w:t xml:space="preserve"> </w:t>
      </w:r>
      <w:r>
        <w:rPr>
          <w:rFonts w:ascii="Cambria" w:hAnsi="Cambria"/>
          <w:color w:val="4B4B4B"/>
          <w:w w:val="95"/>
          <w:sz w:val="35"/>
          <w:u w:val="thick" w:color="646464"/>
        </w:rPr>
        <w:t>ñsnvbżae</w:t>
      </w:r>
      <w:r>
        <w:rPr>
          <w:rFonts w:ascii="Cambria" w:hAnsi="Cambria"/>
          <w:color w:val="4B4B4B"/>
          <w:spacing w:val="31"/>
          <w:w w:val="95"/>
          <w:sz w:val="35"/>
          <w:u w:val="thick" w:color="646464"/>
        </w:rPr>
        <w:t xml:space="preserve"> </w:t>
      </w:r>
      <w:r>
        <w:rPr>
          <w:rFonts w:ascii="Cambria" w:hAnsi="Cambria"/>
          <w:color w:val="565656"/>
          <w:w w:val="95"/>
          <w:sz w:val="35"/>
          <w:u w:val="thick" w:color="646464"/>
        </w:rPr>
        <w:t>Cs"r@3T)</w:t>
      </w:r>
    </w:p>
    <w:p>
      <w:pPr>
        <w:pStyle w:val="7"/>
        <w:rPr>
          <w:rFonts w:ascii="Cambria"/>
          <w:sz w:val="20"/>
        </w:rPr>
      </w:pPr>
    </w:p>
    <w:p>
      <w:pPr>
        <w:pStyle w:val="7"/>
        <w:spacing w:before="7"/>
        <w:rPr>
          <w:rFonts w:ascii="Cambria"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2410460</wp:posOffset>
            </wp:positionH>
            <wp:positionV relativeFrom="paragraph">
              <wp:posOffset>170815</wp:posOffset>
            </wp:positionV>
            <wp:extent cx="5270500" cy="3481070"/>
            <wp:effectExtent l="0" t="0" r="0" b="0"/>
            <wp:wrapTopAndBottom/>
            <wp:docPr id="7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93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658" cy="348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9"/>
        </w:rPr>
        <w:sectPr>
          <w:pgSz w:w="15840" w:h="12240" w:orient="landscape"/>
          <w:pgMar w:top="720" w:right="0" w:bottom="280" w:left="0" w:header="720" w:footer="720" w:gutter="0"/>
          <w:cols w:space="720" w:num="1"/>
        </w:sectPr>
      </w:pPr>
    </w:p>
    <w:p>
      <w:pPr>
        <w:pStyle w:val="7"/>
        <w:ind w:left="72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9182735" cy="1033145"/>
            <wp:effectExtent l="0" t="0" r="0" b="0"/>
            <wp:docPr id="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281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4"/>
        <w:rPr>
          <w:u w:val="none"/>
        </w:rPr>
      </w:pPr>
      <w:r>
        <w:rPr>
          <w:u w:val="thick" w:color="080808"/>
        </w:rPr>
        <w:t>Sequence</w:t>
      </w:r>
      <w:r>
        <w:rPr>
          <w:spacing w:val="-2"/>
          <w:u w:val="thick" w:color="080808"/>
        </w:rPr>
        <w:t xml:space="preserve"> </w:t>
      </w:r>
      <w:r>
        <w:rPr>
          <w:u w:val="thick" w:color="080808"/>
        </w:rPr>
        <w:t>of</w:t>
      </w:r>
      <w:r>
        <w:rPr>
          <w:spacing w:val="-20"/>
          <w:u w:val="thick" w:color="080808"/>
        </w:rPr>
        <w:t xml:space="preserve"> </w:t>
      </w:r>
      <w:r>
        <w:rPr>
          <w:u w:val="thick" w:color="080808"/>
        </w:rPr>
        <w:t>steps</w:t>
      </w:r>
      <w:r>
        <w:rPr>
          <w:spacing w:val="-6"/>
          <w:u w:val="thick" w:color="080808"/>
        </w:rPr>
        <w:t xml:space="preserve"> </w:t>
      </w:r>
      <w:r>
        <w:rPr>
          <w:u w:val="thick" w:color="080808"/>
        </w:rPr>
        <w:t>for memorv write</w:t>
      </w:r>
      <w:r>
        <w:rPr>
          <w:spacing w:val="-6"/>
          <w:u w:val="thick" w:color="080808"/>
        </w:rPr>
        <w:t xml:space="preserve"> </w:t>
      </w:r>
      <w:r>
        <w:rPr>
          <w:u w:val="thick" w:color="080808"/>
        </w:rPr>
        <w:t>operation</w:t>
      </w:r>
    </w:p>
    <w:p>
      <w:pPr>
        <w:pStyle w:val="7"/>
        <w:spacing w:before="140" w:line="244" w:lineRule="auto"/>
        <w:ind w:left="2016" w:right="1608" w:firstLine="5"/>
        <w:jc w:val="both"/>
      </w:pPr>
      <w:r>
        <w:t>First clock cycle (T</w:t>
      </w:r>
      <w:r>
        <w:rPr>
          <w:vertAlign w:val="subscript"/>
        </w:rPr>
        <w:t>1</w:t>
      </w:r>
      <w:r>
        <w:rPr>
          <w:vertAlign w:val="baseline"/>
        </w:rPr>
        <w:t>)- Microprocessor sends the address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-10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memory</w:t>
      </w:r>
      <w:r>
        <w:rPr>
          <w:spacing w:val="21"/>
          <w:vertAlign w:val="baseline"/>
        </w:rPr>
        <w:t xml:space="preserve"> </w:t>
      </w:r>
      <w:r>
        <w:rPr>
          <w:vertAlign w:val="baseline"/>
        </w:rPr>
        <w:t>where</w:t>
      </w:r>
      <w:r>
        <w:rPr>
          <w:spacing w:val="5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data</w:t>
      </w:r>
      <w:r>
        <w:rPr>
          <w:spacing w:val="9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-6"/>
          <w:vertAlign w:val="baseline"/>
        </w:rPr>
        <w:t xml:space="preserve"> </w:t>
      </w:r>
      <w:r>
        <w:rPr>
          <w:vertAlign w:val="baseline"/>
        </w:rPr>
        <w:t>to be</w:t>
      </w:r>
      <w:r>
        <w:rPr>
          <w:spacing w:val="-13"/>
          <w:vertAlign w:val="baseline"/>
        </w:rPr>
        <w:t xml:space="preserve"> </w:t>
      </w:r>
      <w:r>
        <w:rPr>
          <w:vertAlign w:val="baseline"/>
        </w:rPr>
        <w:t>stored.</w:t>
      </w:r>
    </w:p>
    <w:p>
      <w:pPr>
        <w:spacing w:before="134" w:line="252" w:lineRule="auto"/>
        <w:ind w:left="2017" w:right="1573" w:hanging="5"/>
        <w:jc w:val="both"/>
        <w:rPr>
          <w:sz w:val="52"/>
        </w:rPr>
      </w:pPr>
      <w:r>
        <w:pict>
          <v:line id="_x0000_s1349" o:spid="_x0000_s1349" o:spt="20" style="position:absolute;left:0pt;margin-left:253.15pt;margin-top:40.65pt;height:0pt;width:41.5pt;mso-position-horizontal-relative:page;z-index:-251614208;mso-width-relative:page;mso-height-relative:page;" stroked="t" coordsize="21600,21600">
            <v:path arrowok="t"/>
            <v:fill focussize="0,0"/>
            <v:stroke weight="1.2pt" color="#1F1F1F"/>
            <v:imagedata o:title=""/>
            <o:lock v:ext="edit"/>
          </v:line>
        </w:pict>
      </w:r>
      <w:r>
        <w:rPr>
          <w:sz w:val="52"/>
        </w:rPr>
        <w:t>Second</w:t>
      </w:r>
      <w:r>
        <w:rPr>
          <w:spacing w:val="1"/>
          <w:sz w:val="52"/>
        </w:rPr>
        <w:t xml:space="preserve"> </w:t>
      </w:r>
      <w:r>
        <w:rPr>
          <w:sz w:val="52"/>
        </w:rPr>
        <w:t>clock</w:t>
      </w:r>
      <w:r>
        <w:rPr>
          <w:spacing w:val="1"/>
          <w:sz w:val="52"/>
        </w:rPr>
        <w:t xml:space="preserve"> </w:t>
      </w:r>
      <w:r>
        <w:rPr>
          <w:sz w:val="52"/>
        </w:rPr>
        <w:t>cycle</w:t>
      </w:r>
      <w:r>
        <w:rPr>
          <w:spacing w:val="1"/>
          <w:sz w:val="52"/>
        </w:rPr>
        <w:t xml:space="preserve"> </w:t>
      </w:r>
      <w:r>
        <w:rPr>
          <w:sz w:val="52"/>
        </w:rPr>
        <w:t>(T</w:t>
      </w:r>
      <w:r>
        <w:rPr>
          <w:sz w:val="52"/>
          <w:vertAlign w:val="subscript"/>
        </w:rPr>
        <w:t>2</w:t>
      </w:r>
      <w:r>
        <w:rPr>
          <w:sz w:val="52"/>
          <w:vertAlign w:val="baseline"/>
        </w:rPr>
        <w:t xml:space="preserve">) </w:t>
      </w:r>
      <w:r>
        <w:rPr>
          <w:w w:val="90"/>
          <w:sz w:val="52"/>
          <w:vertAlign w:val="baseline"/>
        </w:rPr>
        <w:t>—</w:t>
      </w:r>
      <w:r>
        <w:rPr>
          <w:spacing w:val="1"/>
          <w:w w:val="90"/>
          <w:sz w:val="52"/>
          <w:vertAlign w:val="baseline"/>
        </w:rPr>
        <w:t xml:space="preserve"> </w:t>
      </w:r>
      <w:r>
        <w:rPr>
          <w:sz w:val="52"/>
          <w:vertAlign w:val="baseline"/>
        </w:rPr>
        <w:t>The</w:t>
      </w:r>
      <w:r>
        <w:rPr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>control</w:t>
      </w:r>
      <w:r>
        <w:rPr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>unit</w:t>
      </w:r>
      <w:r>
        <w:rPr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>sends</w:t>
      </w:r>
      <w:r>
        <w:rPr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>the</w:t>
      </w:r>
      <w:r>
        <w:rPr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 xml:space="preserve">control signal </w:t>
      </w:r>
      <w:r>
        <w:rPr>
          <w:i/>
          <w:sz w:val="52"/>
          <w:vertAlign w:val="baseline"/>
        </w:rPr>
        <w:t>WR</w:t>
      </w:r>
      <w:r>
        <w:rPr>
          <w:i/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>to the memory chip to enable the write</w:t>
      </w:r>
      <w:r>
        <w:rPr>
          <w:spacing w:val="1"/>
          <w:sz w:val="52"/>
          <w:vertAlign w:val="baseline"/>
        </w:rPr>
        <w:t xml:space="preserve"> </w:t>
      </w:r>
      <w:r>
        <w:rPr>
          <w:sz w:val="52"/>
          <w:vertAlign w:val="baseline"/>
        </w:rPr>
        <w:t>operation.</w:t>
      </w:r>
    </w:p>
    <w:p>
      <w:pPr>
        <w:pStyle w:val="7"/>
        <w:spacing w:before="109" w:line="247" w:lineRule="auto"/>
        <w:ind w:left="2020" w:right="1576" w:firstLine="3"/>
        <w:jc w:val="both"/>
      </w:pPr>
      <w:r>
        <w:t>Third clock cycle (T</w:t>
      </w:r>
      <w:r>
        <w:rPr>
          <w:vertAlign w:val="subscript"/>
        </w:rPr>
        <w:t>3</w:t>
      </w:r>
      <w:r>
        <w:rPr>
          <w:vertAlign w:val="baseline"/>
        </w:rPr>
        <w:t xml:space="preserve">) </w:t>
      </w:r>
      <w:r>
        <w:rPr>
          <w:w w:val="90"/>
          <w:vertAlign w:val="baseline"/>
        </w:rPr>
        <w:t xml:space="preserve">— </w:t>
      </w:r>
      <w:r>
        <w:rPr>
          <w:vertAlign w:val="baseline"/>
        </w:rPr>
        <w:t>The byte is placed from the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microprocessor</w:t>
      </w:r>
      <w:r>
        <w:rPr>
          <w:spacing w:val="-19"/>
          <w:vertAlign w:val="baseline"/>
        </w:rPr>
        <w:t xml:space="preserve"> </w:t>
      </w:r>
      <w:r>
        <w:rPr>
          <w:vertAlign w:val="baseline"/>
        </w:rPr>
        <w:t>on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>data</w:t>
      </w:r>
      <w:r>
        <w:rPr>
          <w:spacing w:val="-10"/>
          <w:vertAlign w:val="baseline"/>
        </w:rPr>
        <w:t xml:space="preserve"> </w:t>
      </w:r>
      <w:r>
        <w:rPr>
          <w:vertAlign w:val="baseline"/>
        </w:rPr>
        <w:t>bus</w:t>
      </w:r>
      <w:r>
        <w:rPr>
          <w:spacing w:val="-17"/>
          <w:vertAlign w:val="baseline"/>
        </w:rPr>
        <w:t xml:space="preserve"> </w:t>
      </w:r>
      <w:r>
        <w:rPr>
          <w:vertAlign w:val="baseline"/>
        </w:rPr>
        <w:t>and</w:t>
      </w:r>
      <w:r>
        <w:rPr>
          <w:spacing w:val="-19"/>
          <w:vertAlign w:val="baseline"/>
        </w:rPr>
        <w:t xml:space="preserve"> </w:t>
      </w:r>
      <w:r>
        <w:rPr>
          <w:vertAlign w:val="baseline"/>
        </w:rPr>
        <w:t>stored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in</w:t>
      </w:r>
      <w:r>
        <w:rPr>
          <w:spacing w:val="-19"/>
          <w:vertAlign w:val="baseline"/>
        </w:rPr>
        <w:t xml:space="preserve"> </w:t>
      </w:r>
      <w:r>
        <w:rPr>
          <w:vertAlign w:val="baseline"/>
        </w:rPr>
        <w:t>memory.</w:t>
      </w:r>
    </w:p>
    <w:sectPr>
      <w:pgSz w:w="15840" w:h="12240" w:orient="landscape"/>
      <w:pgMar w:top="720" w:right="0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1415" w:hanging="421"/>
      </w:pPr>
      <w:rPr>
        <w:rFonts w:hint="default" w:ascii="Times New Roman" w:hAnsi="Times New Roman" w:eastAsia="Times New Roman" w:cs="Times New Roman"/>
        <w:color w:val="959595"/>
        <w:w w:val="99"/>
        <w:sz w:val="41"/>
        <w:szCs w:val="4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31" w:hanging="436"/>
      </w:pPr>
      <w:rPr>
        <w:rFonts w:hint="default"/>
        <w:w w:val="9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73" w:hanging="4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106" w:hanging="4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640" w:hanging="4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173" w:hanging="4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706" w:hanging="4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240" w:hanging="4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2773" w:hanging="436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1777" w:hanging="419"/>
      </w:pPr>
      <w:rPr>
        <w:rFonts w:hint="default"/>
        <w:w w:val="9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86" w:hanging="4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592" w:hanging="4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98" w:hanging="4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404" w:hanging="4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810" w:hanging="4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216" w:hanging="4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622" w:hanging="4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028" w:hanging="419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2019" w:hanging="436"/>
      </w:pPr>
      <w:rPr>
        <w:rFonts w:hint="default" w:ascii="Times New Roman" w:hAnsi="Times New Roman" w:eastAsia="Times New Roman" w:cs="Times New Roman"/>
        <w:color w:val="959595"/>
        <w:w w:val="94"/>
        <w:sz w:val="53"/>
        <w:szCs w:val="5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402" w:hanging="4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84" w:hanging="4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166" w:hanging="4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548" w:hanging="4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930" w:hanging="4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312" w:hanging="4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694" w:hanging="4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076" w:hanging="436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2543" w:hanging="267"/>
        <w:jc w:val="left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12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5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58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1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4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76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49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322" w:hanging="267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-"/>
      <w:lvlJc w:val="left"/>
      <w:pPr>
        <w:ind w:left="275" w:hanging="309"/>
      </w:pPr>
      <w:rPr>
        <w:rFonts w:hint="default" w:ascii="Times New Roman" w:hAnsi="Times New Roman" w:eastAsia="Times New Roman" w:cs="Times New Roman"/>
        <w:w w:val="100"/>
        <w:sz w:val="52"/>
        <w:szCs w:val="5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6" w:hanging="433"/>
      </w:pPr>
      <w:rPr>
        <w:rFonts w:hint="default"/>
        <w:w w:val="9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4" w:hanging="4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4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73" w:hanging="4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58" w:hanging="4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43" w:hanging="4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7" w:hanging="4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2" w:hanging="433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lowerLetter"/>
      <w:lvlText w:val="%1)"/>
      <w:lvlJc w:val="left"/>
      <w:pPr>
        <w:ind w:left="2400" w:hanging="816"/>
        <w:jc w:val="left"/>
      </w:pPr>
      <w:rPr>
        <w:rFonts w:hint="default" w:ascii="Times New Roman" w:hAnsi="Times New Roman" w:eastAsia="Times New Roman" w:cs="Times New Roman"/>
        <w:color w:val="959595"/>
        <w:spacing w:val="-1"/>
        <w:w w:val="91"/>
        <w:sz w:val="53"/>
        <w:szCs w:val="5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744" w:hanging="81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088" w:hanging="8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432" w:hanging="8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776" w:hanging="8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120" w:hanging="8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464" w:hanging="8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808" w:hanging="8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152" w:hanging="816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40145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58"/>
      <w:ind w:left="1441"/>
      <w:outlineLvl w:val="1"/>
    </w:pPr>
    <w:rPr>
      <w:rFonts w:ascii="Times New Roman" w:hAnsi="Times New Roman" w:eastAsia="Times New Roman" w:cs="Times New Roman"/>
      <w:sz w:val="100"/>
      <w:szCs w:val="1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2010"/>
      <w:jc w:val="both"/>
      <w:outlineLvl w:val="2"/>
    </w:pPr>
    <w:rPr>
      <w:rFonts w:ascii="Times New Roman" w:hAnsi="Times New Roman" w:eastAsia="Times New Roman" w:cs="Times New Roman"/>
      <w:sz w:val="55"/>
      <w:szCs w:val="55"/>
      <w:u w:val="single" w:color="000000"/>
      <w:lang w:val="en-US" w:eastAsia="en-US" w:bidi="ar-SA"/>
    </w:rPr>
  </w:style>
  <w:style w:type="paragraph" w:styleId="4">
    <w:name w:val="heading 3"/>
    <w:basedOn w:val="1"/>
    <w:qFormat/>
    <w:uiPriority w:val="1"/>
    <w:pPr>
      <w:ind w:left="1716"/>
      <w:outlineLvl w:val="3"/>
    </w:pPr>
    <w:rPr>
      <w:rFonts w:ascii="Times New Roman" w:hAnsi="Times New Roman" w:eastAsia="Times New Roman" w:cs="Times New Roman"/>
      <w:sz w:val="54"/>
      <w:szCs w:val="5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53"/>
      <w:szCs w:val="53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104"/>
      <w:ind w:left="2015" w:hanging="2544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jpeg"/><Relationship Id="rId88" Type="http://schemas.openxmlformats.org/officeDocument/2006/relationships/image" Target="media/image83.jpe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40"/>
    <customShpInfo spid="_x0000_s1041"/>
    <customShpInfo spid="_x0000_s1039"/>
    <customShpInfo spid="_x0000_s1042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43"/>
    <customShpInfo spid="_x0000_s1064"/>
    <customShpInfo spid="_x0000_s1065"/>
    <customShpInfo spid="_x0000_s1063"/>
    <customShpInfo spid="_x0000_s1067"/>
    <customShpInfo spid="_x0000_s1068"/>
    <customShpInfo spid="_x0000_s1066"/>
    <customShpInfo spid="_x0000_s1070"/>
    <customShpInfo spid="_x0000_s1071"/>
    <customShpInfo spid="_x0000_s1072"/>
    <customShpInfo spid="_x0000_s1073"/>
    <customShpInfo spid="_x0000_s1069"/>
    <customShpInfo spid="_x0000_s1075"/>
    <customShpInfo spid="_x0000_s1076"/>
    <customShpInfo spid="_x0000_s1074"/>
    <customShpInfo spid="_x0000_s1078"/>
    <customShpInfo spid="_x0000_s1079"/>
    <customShpInfo spid="_x0000_s1077"/>
    <customShpInfo spid="_x0000_s1081"/>
    <customShpInfo spid="_x0000_s1082"/>
    <customShpInfo spid="_x0000_s1080"/>
    <customShpInfo spid="_x0000_s1084"/>
    <customShpInfo spid="_x0000_s1085"/>
    <customShpInfo spid="_x0000_s1083"/>
    <customShpInfo spid="_x0000_s1087"/>
    <customShpInfo spid="_x0000_s1088"/>
    <customShpInfo spid="_x0000_s1089"/>
    <customShpInfo spid="_x0000_s1086"/>
    <customShpInfo spid="_x0000_s1091"/>
    <customShpInfo spid="_x0000_s1092"/>
    <customShpInfo spid="_x0000_s1093"/>
    <customShpInfo spid="_x0000_s1090"/>
    <customShpInfo spid="_x0000_s1095"/>
    <customShpInfo spid="_x0000_s1096"/>
    <customShpInfo spid="_x0000_s1094"/>
    <customShpInfo spid="_x0000_s1098"/>
    <customShpInfo spid="_x0000_s1099"/>
    <customShpInfo spid="_x0000_s1097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0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50"/>
    <customShpInfo spid="_x0000_s1162"/>
    <customShpInfo spid="_x0000_s1163"/>
    <customShpInfo spid="_x0000_s1164"/>
    <customShpInfo spid="_x0000_s1166"/>
    <customShpInfo spid="_x0000_s1167"/>
    <customShpInfo spid="_x0000_s1165"/>
    <customShpInfo spid="_x0000_s1168"/>
    <customShpInfo spid="_x0000_s1170"/>
    <customShpInfo spid="_x0000_s1171"/>
    <customShpInfo spid="_x0000_s1169"/>
    <customShpInfo spid="_x0000_s1173"/>
    <customShpInfo spid="_x0000_s1174"/>
    <customShpInfo spid="_x0000_s1172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75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5"/>
    <customShpInfo spid="_x0000_s1206"/>
    <customShpInfo spid="_x0000_s1204"/>
    <customShpInfo spid="_x0000_s1207"/>
    <customShpInfo spid="_x0000_s1208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09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30"/>
    <customShpInfo spid="_x0000_s1245"/>
    <customShpInfo spid="_x0000_s1246"/>
    <customShpInfo spid="_x0000_s1244"/>
    <customShpInfo spid="_x0000_s1248"/>
    <customShpInfo spid="_x0000_s1249"/>
    <customShpInfo spid="_x0000_s1247"/>
    <customShpInfo spid="_x0000_s1251"/>
    <customShpInfo spid="_x0000_s1252"/>
    <customShpInfo spid="_x0000_s1250"/>
    <customShpInfo spid="_x0000_s1254"/>
    <customShpInfo spid="_x0000_s1255"/>
    <customShpInfo spid="_x0000_s1253"/>
    <customShpInfo spid="_x0000_s1257"/>
    <customShpInfo spid="_x0000_s1258"/>
    <customShpInfo spid="_x0000_s1256"/>
    <customShpInfo spid="_x0000_s1260"/>
    <customShpInfo spid="_x0000_s1261"/>
    <customShpInfo spid="_x0000_s1259"/>
    <customShpInfo spid="_x0000_s1263"/>
    <customShpInfo spid="_x0000_s1264"/>
    <customShpInfo spid="_x0000_s1262"/>
    <customShpInfo spid="_x0000_s1266"/>
    <customShpInfo spid="_x0000_s1267"/>
    <customShpInfo spid="_x0000_s1265"/>
    <customShpInfo spid="_x0000_s1269"/>
    <customShpInfo spid="_x0000_s1270"/>
    <customShpInfo spid="_x0000_s1271"/>
    <customShpInfo spid="_x0000_s1268"/>
    <customShpInfo spid="_x0000_s1273"/>
    <customShpInfo spid="_x0000_s1274"/>
    <customShpInfo spid="_x0000_s1275"/>
    <customShpInfo spid="_x0000_s1272"/>
    <customShpInfo spid="_x0000_s1277"/>
    <customShpInfo spid="_x0000_s1278"/>
    <customShpInfo spid="_x0000_s1279"/>
    <customShpInfo spid="_x0000_s1276"/>
    <customShpInfo spid="_x0000_s1281"/>
    <customShpInfo spid="_x0000_s1282"/>
    <customShpInfo spid="_x0000_s1283"/>
    <customShpInfo spid="_x0000_s1280"/>
    <customShpInfo spid="_x0000_s1285"/>
    <customShpInfo spid="_x0000_s1286"/>
    <customShpInfo spid="_x0000_s1284"/>
    <customShpInfo spid="_x0000_s1288"/>
    <customShpInfo spid="_x0000_s1289"/>
    <customShpInfo spid="_x0000_s1287"/>
    <customShpInfo spid="_x0000_s1291"/>
    <customShpInfo spid="_x0000_s1292"/>
    <customShpInfo spid="_x0000_s1290"/>
    <customShpInfo spid="_x0000_s1293"/>
    <customShpInfo spid="_x0000_s1295"/>
    <customShpInfo spid="_x0000_s1296"/>
    <customShpInfo spid="_x0000_s1297"/>
    <customShpInfo spid="_x0000_s1294"/>
    <customShpInfo spid="_x0000_s1298"/>
    <customShpInfo spid="_x0000_s1300"/>
    <customShpInfo spid="_x0000_s1301"/>
    <customShpInfo spid="_x0000_s1299"/>
    <customShpInfo spid="_x0000_s1303"/>
    <customShpInfo spid="_x0000_s1304"/>
    <customShpInfo spid="_x0000_s1305"/>
    <customShpInfo spid="_x0000_s1302"/>
    <customShpInfo spid="_x0000_s1307"/>
    <customShpInfo spid="_x0000_s1308"/>
    <customShpInfo spid="_x0000_s1309"/>
    <customShpInfo spid="_x0000_s1306"/>
    <customShpInfo spid="_x0000_s1310"/>
    <customShpInfo spid="_x0000_s1312"/>
    <customShpInfo spid="_x0000_s1313"/>
    <customShpInfo spid="_x0000_s1314"/>
    <customShpInfo spid="_x0000_s1315"/>
    <customShpInfo spid="_x0000_s1311"/>
    <customShpInfo spid="_x0000_s1317"/>
    <customShpInfo spid="_x0000_s1318"/>
    <customShpInfo spid="_x0000_s1316"/>
    <customShpInfo spid="_x0000_s1320"/>
    <customShpInfo spid="_x0000_s1321"/>
    <customShpInfo spid="_x0000_s1319"/>
    <customShpInfo spid="_x0000_s1323"/>
    <customShpInfo spid="_x0000_s1324"/>
    <customShpInfo spid="_x0000_s1322"/>
    <customShpInfo spid="_x0000_s1326"/>
    <customShpInfo spid="_x0000_s1327"/>
    <customShpInfo spid="_x0000_s1328"/>
    <customShpInfo spid="_x0000_s1329"/>
    <customShpInfo spid="_x0000_s1330"/>
    <customShpInfo spid="_x0000_s1331"/>
    <customShpInfo spid="_x0000_s1332"/>
    <customShpInfo spid="_x0000_s1325"/>
    <customShpInfo spid="_x0000_s1333"/>
    <customShpInfo spid="_x0000_s1335"/>
    <customShpInfo spid="_x0000_s1336"/>
    <customShpInfo spid="_x0000_s1334"/>
    <customShpInfo spid="_x0000_s1337"/>
    <customShpInfo spid="_x0000_s1339"/>
    <customShpInfo spid="_x0000_s1340"/>
    <customShpInfo spid="_x0000_s1341"/>
    <customShpInfo spid="_x0000_s1342"/>
    <customShpInfo spid="_x0000_s1338"/>
    <customShpInfo spid="_x0000_s1344"/>
    <customShpInfo spid="_x0000_s1345"/>
    <customShpInfo spid="_x0000_s1343"/>
    <customShpInfo spid="_x0000_s1347"/>
    <customShpInfo spid="_x0000_s1348"/>
    <customShpInfo spid="_x0000_s1346"/>
    <customShpInfo spid="_x0000_s13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2023-10-05T09:46:00Z</dcterms:created>
  <dc:creator>schoudhury</dc:creator>
  <cp:lastModifiedBy>schoudhury</cp:lastModifiedBy>
  <dcterms:modified xsi:type="dcterms:W3CDTF">2023-10-05T09:49:40Z</dcterms:modified>
  <dc:title>Unit_III_Part_I.pdf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2023-09-07T00:00:00Z</vt:filetime>
  </property>
  <property fmtid="{D5CDD505-2E9C-101B-9397-08002B2CF9AE}" pid="3" name="LastSaved">
    <vt:filetime>2023-10-05T00:00:00Z</vt:filetime>
  </property>
  <property fmtid="{D5CDD505-2E9C-101B-9397-08002B2CF9AE}" pid="4" name="KSOProductBuildVer">
    <vt:lpwstr>1033-12.2.0.13215</vt:lpwstr>
  </property>
  <property fmtid="{D5CDD505-2E9C-101B-9397-08002B2CF9AE}" pid="5" name="ICV">
    <vt:lpwstr>D9A4803ADD974BCC85D71424CDA411A9_13</vt:lpwstr>
  </property>
</Properties>
</file>